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r>
        <w:t xml:space="preserve">QS | Método Comercial QS - 10-31 Reunião: Estratégia Comercial e Abordagem Consultiva</w:t>
      </w:r>
    </w:p>
    <w:p>
      <w:pPr>
        <w:pStyle w:val="6"/>
      </w:pPr>
      <w:r>
        <w:t xml:space="preserve">2025-10-31 10:21:55</w:t>
      </w:r>
    </w:p>
    <w:p>
      <w:pPr>
        <w:pStyle w:val="FirstParagraph"/>
      </w:pPr>
      <w:r>
        <w:rPr>
          <w:b/>
          <w:bCs/>
        </w:rPr>
        <w:t xml:space="preserve">00:00:00 Hugo Luigi</w:t>
      </w:r>
      <w:r>
        <w:br/>
      </w:r>
      <w:r>
        <w:t xml:space="preserve">Oh, o Hugo tava de outra cor e foi mudar o preto.</w:t>
      </w:r>
    </w:p>
    <w:p>
      <w:pPr>
        <w:pStyle w:val="a2"/>
      </w:pPr>
      <w:r>
        <w:rPr>
          <w:b/>
          <w:bCs/>
        </w:rPr>
        <w:t xml:space="preserve">00:00:04 Rayara Aguiar</w:t>
      </w:r>
      <w:r>
        <w:br/>
      </w:r>
      <w:r>
        <w:t xml:space="preserve">Ei, Nilson.</w:t>
      </w:r>
    </w:p>
    <w:p>
      <w:pPr>
        <w:pStyle w:val="a2"/>
      </w:pPr>
      <w:r>
        <w:t xml:space="preserve">**00:00:07 Erick Neves **</w:t>
      </w:r>
      <w:r>
        <w:br/>
      </w:r>
      <w:r>
        <w:t xml:space="preserve">Tá de terno, Hugo. Não tá de terno? Tá no mudo, né.</w:t>
      </w:r>
    </w:p>
    <w:p>
      <w:pPr>
        <w:pStyle w:val="a2"/>
      </w:pPr>
      <w:r>
        <w:rPr>
          <w:b/>
          <w:bCs/>
        </w:rPr>
        <w:t xml:space="preserve">00:00:14 Hugo Luigi</w:t>
      </w:r>
      <w:r>
        <w:br/>
      </w:r>
      <w:r>
        <w:t xml:space="preserve">É pra vir de terno, não.</w:t>
      </w:r>
    </w:p>
    <w:p>
      <w:pPr>
        <w:pStyle w:val="a2"/>
      </w:pPr>
      <w:r>
        <w:t xml:space="preserve">**00:00:16 Erick Neves **</w:t>
      </w:r>
      <w:r>
        <w:br/>
      </w:r>
      <w:r>
        <w:t xml:space="preserve">É, tu veio de terno hoje. Com a necessidade. Deixa eu pegar uma colher.</w:t>
      </w:r>
    </w:p>
    <w:p>
      <w:pPr>
        <w:pStyle w:val="a2"/>
      </w:pPr>
      <w:r>
        <w:rPr>
          <w:b/>
          <w:bCs/>
        </w:rPr>
        <w:t xml:space="preserve">00:00:29 Rayara Aguiar</w:t>
      </w:r>
      <w:r>
        <w:br/>
      </w:r>
      <w:r>
        <w:t xml:space="preserve">Parece até chamada de mana de forró, né, Rodrigo? É a dupla, né.</w:t>
      </w:r>
    </w:p>
    <w:p>
      <w:pPr>
        <w:pStyle w:val="a2"/>
      </w:pPr>
      <w:r>
        <w:rPr>
          <w:b/>
          <w:bCs/>
        </w:rPr>
        <w:t xml:space="preserve">00:00:40 Hugo Luigi</w:t>
      </w:r>
      <w:r>
        <w:br/>
      </w:r>
      <w:r>
        <w:t xml:space="preserve">É que pronto, o original.</w:t>
      </w:r>
    </w:p>
    <w:p>
      <w:pPr>
        <w:pStyle w:val="a2"/>
      </w:pPr>
      <w:r>
        <w:t xml:space="preserve">**00:00:45 Erick Neves **</w:t>
      </w:r>
      <w:r>
        <w:br/>
      </w:r>
      <w:r>
        <w:t xml:space="preserve">Falou o Hugo Luiz.</w:t>
      </w:r>
    </w:p>
    <w:p>
      <w:pPr>
        <w:pStyle w:val="a2"/>
      </w:pPr>
      <w:r>
        <w:rPr>
          <w:b/>
          <w:bCs/>
        </w:rPr>
        <w:t xml:space="preserve">00:00:46 Hugo Luigi</w:t>
      </w:r>
      <w:r>
        <w:br/>
      </w:r>
      <w:r>
        <w:t xml:space="preserve">É, mas é que o Bruno é muito mais fã da porra. A última vez que eu apresentei o Luiz aqui não deu bom, não, porque ele era piada com a gente. Olá, Eric. Cadê o Mário? Olá, ele. Ah, vocês são o Mário e o Luiz, né? Ah, eu não tinha se fechado com a gente, eu tinha ficado mais feliz.</w:t>
      </w:r>
    </w:p>
    <w:p>
      <w:pPr>
        <w:pStyle w:val="a2"/>
      </w:pPr>
      <w:r>
        <w:rPr>
          <w:b/>
          <w:bCs/>
        </w:rPr>
        <w:t xml:space="preserve">00:01:16 Hugo Luigi</w:t>
      </w:r>
      <w:r>
        <w:br/>
      </w:r>
      <w:r>
        <w:t xml:space="preserve">Eu fiz a piada e ele não fechou com a gente. Ele fez o Google e não fechou.</w:t>
      </w:r>
    </w:p>
    <w:p>
      <w:pPr>
        <w:pStyle w:val="a2"/>
      </w:pPr>
      <w:r>
        <w:rPr>
          <w:b/>
          <w:bCs/>
        </w:rPr>
        <w:t xml:space="preserve">00:01:20 Rayara Aguiar</w:t>
      </w:r>
      <w:r>
        <w:br/>
      </w:r>
      <w:r>
        <w:t xml:space="preserve">Tá igual o Flávio, a piadinha de ontem. Contratar mais uma pessoa com nome igual, tá querendo contratar mais uma Larissa. Aí pronto, a gente já tem o Luiz, fica três. Contrata o Flávio, é o Flávio. Não, o Mário vai se fechar com o Flávio Sênior, tá aí ele, ó.</w:t>
      </w:r>
    </w:p>
    <w:p>
      <w:pPr>
        <w:pStyle w:val="a2"/>
      </w:pPr>
      <w:r>
        <w:rPr>
          <w:b/>
          <w:bCs/>
        </w:rPr>
        <w:t xml:space="preserve">00:01:41 Speaker 5</w:t>
      </w:r>
      <w:r>
        <w:br/>
      </w:r>
      <w:r>
        <w:t xml:space="preserve">Isso aí, é o Dr. Alexandre Lobre.</w:t>
      </w:r>
    </w:p>
    <w:p>
      <w:pPr>
        <w:pStyle w:val="a2"/>
      </w:pPr>
      <w:r>
        <w:rPr>
          <w:b/>
          <w:bCs/>
        </w:rPr>
        <w:t xml:space="preserve">00:01:54 Flavio Nobre</w:t>
      </w:r>
      <w:r>
        <w:br/>
      </w:r>
      <w:r>
        <w:t xml:space="preserve">Aí, ó, tá vendo? Até minha câmera não tá querendo trabalhar hoje, aí, ó. Fazer essa gracinha tu aí.</w:t>
      </w:r>
    </w:p>
    <w:p>
      <w:pPr>
        <w:pStyle w:val="a2"/>
      </w:pPr>
      <w:r>
        <w:rPr>
          <w:b/>
          <w:bCs/>
        </w:rPr>
        <w:t xml:space="preserve">00:02:00 Hugo Luigi</w:t>
      </w:r>
      <w:r>
        <w:br/>
      </w:r>
      <w:r>
        <w:t xml:space="preserve">Eu fiz a piadinha que vai ser um outro Flávio. Vai ter que ser o Flávio de Ignoble. Aí vai ser como? Vocês estão todos engraçadinhos.</w:t>
      </w:r>
    </w:p>
    <w:p>
      <w:pPr>
        <w:pStyle w:val="a2"/>
      </w:pPr>
      <w:r>
        <w:rPr>
          <w:b/>
          <w:bCs/>
        </w:rPr>
        <w:t xml:space="preserve">00:02:14 Hugo Luigi</w:t>
      </w:r>
      <w:r>
        <w:br/>
      </w:r>
      <w:r>
        <w:t xml:space="preserve">Eu recebi um bom dia da Carol hoje. A Carol passou a semana todinha brincando. O dia mais verde ela não falou nada. 4 a 0, o que é isso.</w:t>
      </w:r>
    </w:p>
    <w:p>
      <w:pPr>
        <w:pStyle w:val="a2"/>
      </w:pPr>
      <w:r>
        <w:t xml:space="preserve">**00:02:24 Erick Neves **</w:t>
      </w:r>
      <w:r>
        <w:br/>
      </w:r>
      <w:r>
        <w:t xml:space="preserve">Pô, legal são os antônimos de Ignoble, né? Podia ser Flávio Infame, Flávio Turpe, Flávio Ignoble.</w:t>
      </w:r>
    </w:p>
    <w:p>
      <w:pPr>
        <w:pStyle w:val="a2"/>
      </w:pPr>
      <w:r>
        <w:rPr>
          <w:b/>
          <w:bCs/>
        </w:rPr>
        <w:t xml:space="preserve">00:02:36 Flavio Nobre</w:t>
      </w:r>
      <w:r>
        <w:br/>
      </w:r>
      <w:r>
        <w:t xml:space="preserve">Flávio Turpe eu gostei. Esse Turpe eu gostei.</w:t>
      </w:r>
    </w:p>
    <w:p>
      <w:pPr>
        <w:pStyle w:val="a2"/>
      </w:pPr>
      <w:r>
        <w:t xml:space="preserve">**00:02:39 Erick Neves **</w:t>
      </w:r>
      <w:r>
        <w:br/>
      </w:r>
      <w:r>
        <w:t xml:space="preserve">O Flávio Asqueroso, o Flávio Miserável. O Flávio Asqueroso. Aí eu bora. Deixa pra próxima. Vai chover aqui, legal.</w:t>
      </w:r>
    </w:p>
    <w:p>
      <w:pPr>
        <w:pStyle w:val="a2"/>
      </w:pPr>
      <w:r>
        <w:rPr>
          <w:b/>
          <w:bCs/>
        </w:rPr>
        <w:t xml:space="preserve">00:02:53 Hugo Luigi</w:t>
      </w:r>
      <w:r>
        <w:br/>
      </w:r>
      <w:r>
        <w:t xml:space="preserve">Aqui vai chover, temporal.</w:t>
      </w:r>
    </w:p>
    <w:p>
      <w:pPr>
        <w:pStyle w:val="a2"/>
      </w:pPr>
      <w:r>
        <w:rPr>
          <w:b/>
          <w:bCs/>
        </w:rPr>
        <w:t xml:space="preserve">00:02:55 Rayara Aguiar</w:t>
      </w:r>
      <w:r>
        <w:br/>
      </w:r>
      <w:r>
        <w:t xml:space="preserve">Não tá vindo trovão aí, não.</w:t>
      </w:r>
    </w:p>
    <w:p>
      <w:pPr>
        <w:pStyle w:val="a2"/>
      </w:pPr>
      <w:r>
        <w:rPr>
          <w:b/>
          <w:bCs/>
        </w:rPr>
        <w:t xml:space="preserve">00:02:58 Hugo Luigi</w:t>
      </w:r>
      <w:r>
        <w:br/>
      </w:r>
      <w:r>
        <w:t xml:space="preserve">Aqui não tá.</w:t>
      </w:r>
    </w:p>
    <w:p>
      <w:pPr>
        <w:pStyle w:val="a2"/>
      </w:pPr>
      <w:r>
        <w:t xml:space="preserve">**00:03:03 Erick Neves **</w:t>
      </w:r>
      <w:r>
        <w:br/>
      </w:r>
      <w:r>
        <w:t xml:space="preserve">O Francisco, como é que foi a viagem.</w:t>
      </w:r>
    </w:p>
    <w:p>
      <w:pPr>
        <w:pStyle w:val="a2"/>
      </w:pPr>
      <w:r>
        <w:rPr>
          <w:b/>
          <w:bCs/>
        </w:rPr>
        <w:t xml:space="preserve">00:03:10 Francisco Veredas</w:t>
      </w:r>
      <w:r>
        <w:br/>
      </w:r>
      <w:r>
        <w:t xml:space="preserve">Excelente. Melhor do que eu esperava. Eu já sabia que o Enéas era um cara conceituado, né? Mas ele tem total acessibilidade ao pessoal da ANAP, lá do empresariado. Ele chega e eles já recebem. Por isso que ele nem agendou as reuniões, entendeu? A gente foi visitando e eles foram recebendo. Dali umas duas que a gente foi aqui, remarcaram.</w:t>
      </w:r>
    </w:p>
    <w:p>
      <w:pPr>
        <w:pStyle w:val="a2"/>
      </w:pPr>
      <w:r>
        <w:rPr>
          <w:b/>
          <w:bCs/>
        </w:rPr>
        <w:t xml:space="preserve">00:03:43 Francisco Veredas</w:t>
      </w:r>
      <w:r>
        <w:br/>
      </w:r>
      <w:r>
        <w:t xml:space="preserve">Mas a maioria a gente conseguiu falar diretamente. Só faltou tempo realmente, porque dois dias realmente não deu para cumprir a agenda. Mas eu acho que tem muita coisa para fazer ali. Nesse eixo de Açailândia... Até São Luís, sendo que a gente ficou focado, basicamente, em Imperatriz, e só falamos com um empresário de açaí, onde ela foi até por incidência na hora do almoço. Entendeu? Mas aí a gente até falou pra marcar a perspectiva muito boa.</w:t>
      </w:r>
    </w:p>
    <w:p>
      <w:pPr>
        <w:pStyle w:val="a2"/>
      </w:pPr>
      <w:r>
        <w:rPr>
          <w:b/>
          <w:bCs/>
        </w:rPr>
        <w:t xml:space="preserve">00:04:18 Francisco Veredas</w:t>
      </w:r>
      <w:r>
        <w:br/>
      </w:r>
      <w:r>
        <w:t xml:space="preserve">Apesar da lambança do Nelson Williams lá na cidade, primeiro a gente foi num camarada lá, que era o captador do Nelson Williams, que era o presidente da Associação dos Atacadistas, porque Imperatriz é um centro atacadista muito forte. Cara, a gente foi na primeira, o cara desanimou a gente, falou, ah, ninguém vai querer fazer, eu não posso indicar mais ninguém, porque o Nelson Williams detonou, não sei o quê. Aí eu olhei pra cara do LRDA e disse, não, não, vamos lá, vamos lá. Mas foi totalmente ao contrário do que ele falou, a receptividade.</w:t>
      </w:r>
    </w:p>
    <w:p>
      <w:pPr>
        <w:pStyle w:val="a2"/>
      </w:pPr>
      <w:r>
        <w:rPr>
          <w:b/>
          <w:bCs/>
        </w:rPr>
        <w:t xml:space="preserve">00:04:51 Francisco Veredas</w:t>
      </w:r>
      <w:r>
        <w:br/>
      </w:r>
      <w:r>
        <w:t xml:space="preserve">Lógico, todo mundo toca na lambança que ele fez, mas com a gente a receptividade foi muito boa, muito boa. Graças a Deus. Eu acho que até é função da equilíbrio igual do Enéas.</w:t>
      </w:r>
    </w:p>
    <w:p>
      <w:pPr>
        <w:pStyle w:val="a2"/>
      </w:pPr>
      <w:r>
        <w:t xml:space="preserve">**00:05:02 Erick Neves **</w:t>
      </w:r>
      <w:r>
        <w:br/>
      </w:r>
      <w:r>
        <w:t xml:space="preserve">Legal. Acabamos de receber aqui o e-mail da Concrem. Chegou a ver aí.</w:t>
      </w:r>
    </w:p>
    <w:p>
      <w:pPr>
        <w:pStyle w:val="a2"/>
      </w:pPr>
      <w:r>
        <w:rPr>
          <w:b/>
          <w:bCs/>
        </w:rPr>
        <w:t xml:space="preserve">00:05:10 Francisco Veredas</w:t>
      </w:r>
      <w:r>
        <w:br/>
      </w:r>
      <w:r>
        <w:t xml:space="preserve">Não.</w:t>
      </w:r>
    </w:p>
    <w:p>
      <w:pPr>
        <w:pStyle w:val="a2"/>
      </w:pPr>
      <w:r>
        <w:t xml:space="preserve">**00:05:13 Erick Neves **</w:t>
      </w:r>
      <w:r>
        <w:br/>
      </w:r>
      <w:r>
        <w:t xml:space="preserve">O Maurício, que é o contador, ele é externo, pelo visto, e ele tem um escritório lá em Imperatriz.</w:t>
      </w:r>
    </w:p>
    <w:p>
      <w:pPr>
        <w:pStyle w:val="a2"/>
      </w:pPr>
      <w:r>
        <w:rPr>
          <w:b/>
          <w:bCs/>
        </w:rPr>
        <w:t xml:space="preserve">00:05:21 Francisco Veredas</w:t>
      </w:r>
      <w:r>
        <w:br/>
      </w:r>
      <w:r>
        <w:t xml:space="preserve">Ah, é? Eu sabia.</w:t>
      </w:r>
    </w:p>
    <w:p>
      <w:pPr>
        <w:pStyle w:val="a2"/>
      </w:pPr>
      <w:r>
        <w:t xml:space="preserve">**00:05:23 Erick Neves **</w:t>
      </w:r>
      <w:r>
        <w:br/>
      </w:r>
      <w:r>
        <w:t xml:space="preserve">Estou te falando para você saber e, de repente, fazer contato com ele. Maurício Vilela, Confisp.</w:t>
      </w:r>
    </w:p>
    <w:p>
      <w:pPr>
        <w:pStyle w:val="a2"/>
      </w:pPr>
      <w:r>
        <w:rPr>
          <w:b/>
          <w:bCs/>
        </w:rPr>
        <w:t xml:space="preserve">00:05:31 Flavio Nobre</w:t>
      </w:r>
      <w:r>
        <w:br/>
      </w:r>
      <w:r>
        <w:t xml:space="preserve">É. Eu achei que ele era interno.</w:t>
      </w:r>
    </w:p>
    <w:p>
      <w:pPr>
        <w:pStyle w:val="a2"/>
      </w:pPr>
      <w:r>
        <w:t xml:space="preserve">**00:05:33 Erick Neves **</w:t>
      </w:r>
      <w:r>
        <w:br/>
      </w:r>
      <w:r>
        <w:t xml:space="preserve">Não é, não.</w:t>
      </w:r>
    </w:p>
    <w:p>
      <w:pPr>
        <w:pStyle w:val="a2"/>
      </w:pPr>
      <w:r>
        <w:rPr>
          <w:b/>
          <w:bCs/>
        </w:rPr>
        <w:t xml:space="preserve">00:05:35 Flavio Nobre</w:t>
      </w:r>
      <w:r>
        <w:br/>
      </w:r>
      <w:r>
        <w:t xml:space="preserve">Porque esse e-mail, Francisco Carlos, é que encaminhou para ele, dizendo que ele vai validar os números lá e tal. Ele até pediu para a gente encaminhar ali e tal. Aí o Rafa já mandou. Então, agora é meio que botar uma pressãozinha nele. Como já virou o mês mesmo, a gente não está com tanta pressa. Mas, para ele já aprovar, para a gente seguir, né.</w:t>
      </w:r>
    </w:p>
    <w:p>
      <w:pPr>
        <w:pStyle w:val="a2"/>
      </w:pPr>
      <w:r>
        <w:rPr>
          <w:b/>
          <w:bCs/>
        </w:rPr>
        <w:t xml:space="preserve">00:05:54 Francisco Veredas</w:t>
      </w:r>
      <w:r>
        <w:br/>
      </w:r>
      <w:r>
        <w:t xml:space="preserve">Sim. Não, não. Pode ficar tranquilo. Está no meu radar. Boa. Eu vou conseguir isso aí. Está de boa. Não tem risco não, tá.</w:t>
      </w:r>
    </w:p>
    <w:p>
      <w:pPr>
        <w:pStyle w:val="a2"/>
      </w:pPr>
      <w:r>
        <w:rPr>
          <w:b/>
          <w:bCs/>
        </w:rPr>
        <w:t xml:space="preserve">00:06:04 Speaker 5</w:t>
      </w:r>
      <w:r>
        <w:br/>
      </w:r>
      <w:r>
        <w:t xml:space="preserve">Beleza. Galera...</w:t>
      </w:r>
    </w:p>
    <w:p>
      <w:pPr>
        <w:pStyle w:val="a2"/>
      </w:pPr>
      <w:r>
        <w:rPr>
          <w:b/>
          <w:bCs/>
        </w:rPr>
        <w:t xml:space="preserve">00:06:08 Flavio Nobre</w:t>
      </w:r>
      <w:r>
        <w:br/>
      </w:r>
      <w:r>
        <w:t xml:space="preserve">E aí, cara, eu vi que você abriu uma série de empresas lá, umas que você já visitou, outras que convergências e tal. Aí, assim, o ideal seria a gente tentar montar um... Quer dizer, certamente você já tem isso aí, né? Mas eu digo que você dividir também com a Rayara e comigo. Um cronograma mesmo, né? De qual o próximo ponto de contato com cada uma das empresas. Se precisa que a gente aqui entre em contato, o MIG, fale. Se vale a pena marcar, conversar com a Enéas. Sei lá, trazer o Enéas para conversar com a Ray e comigo também para marcar uma outra rodada dessa.</w:t>
      </w:r>
    </w:p>
    <w:p>
      <w:pPr>
        <w:pStyle w:val="a2"/>
      </w:pPr>
      <w:r>
        <w:rPr>
          <w:b/>
          <w:bCs/>
        </w:rPr>
        <w:t xml:space="preserve">00:06:41 Flavio Nobre</w:t>
      </w:r>
      <w:r>
        <w:br/>
      </w:r>
      <w:r>
        <w:t xml:space="preserve">Seja presencial tua ou minha lá, ou virtual. Sei lá, a gente aproveitar que está quente, né? E não deixar esfriar, como o ano está quase acabando. Está uma acelerada para fazer resultado esse ano ainda, né.</w:t>
      </w:r>
    </w:p>
    <w:p>
      <w:pPr>
        <w:pStyle w:val="a2"/>
      </w:pPr>
      <w:r>
        <w:rPr>
          <w:b/>
          <w:bCs/>
        </w:rPr>
        <w:t xml:space="preserve">00:06:51 Francisco Veredas</w:t>
      </w:r>
      <w:r>
        <w:br/>
      </w:r>
      <w:r>
        <w:t xml:space="preserve">Bom, sim. Eu já passei o contato com a Enéas aí para a Rayara. Eu acho que já passei por ele também, eu posso mandar para você também, pode interagir direto com ele também, não tem problema não, é meu executivo da Cecília, você já conhece ele, daquela reunião, e está tudo no nosso radar, o que acontece, lá a gente está abrindo o campo, a gente não foi com reunião agendada, abriu o campo, agora, principalmente nesse.</w:t>
      </w:r>
    </w:p>
    <w:p>
      <w:pPr>
        <w:pStyle w:val="a2"/>
      </w:pPr>
      <w:r>
        <w:rPr>
          <w:b/>
          <w:bCs/>
        </w:rPr>
        <w:t xml:space="preserve">00:07:22 Francisco Veredas</w:t>
      </w:r>
      <w:r>
        <w:br/>
      </w:r>
      <w:r>
        <w:t xml:space="preserve">caso ali da Libiane, que até agora é a maior empresa que a gente visitou, que tem 97 lojas, são 97 lojas de corte mesmo, tem umas 10 lojas, só que em Belém tem umas 10, e eu nem sabia dessa loja, da existência dela, e agora essa reunião de quinta-feira, às 17 horas, é já para falar tecnicamente, então passou a fase assim de, ah, beleza, vamos ouvir vocês, o que vocês têm agora, as outras duas, a Maxul.</w:t>
      </w:r>
    </w:p>
    <w:p>
      <w:pPr>
        <w:pStyle w:val="a2"/>
      </w:pPr>
      <w:r>
        <w:rPr>
          <w:b/>
          <w:bCs/>
        </w:rPr>
        <w:t xml:space="preserve">00:07:57 Francisco Veredas</w:t>
      </w:r>
      <w:r>
        <w:br/>
      </w:r>
      <w:r>
        <w:t xml:space="preserve">E a rede, eu creio que não vai nem precisar a gente fazer uma nova reunião, porque eles mandaram para a operação digital, eles já vão mandar direto. Agora, na Liliane, o Azeias, que é o chefe do fiscal lá, um cara que foi super receptivo com a gente, o Antônio Paulo, que é o proprietário da rede também, que é filho do dono, mas é o cara que comanda hoje, foi muito receptivo. E ele falou com todas as letras, ele falou com todas as letras, o que tiver de benefício, que for saudável, nós vamos atrás sim, nós vamos aproveitar sim.</w:t>
      </w:r>
    </w:p>
    <w:p>
      <w:pPr>
        <w:pStyle w:val="a2"/>
      </w:pPr>
      <w:r>
        <w:rPr>
          <w:b/>
          <w:bCs/>
        </w:rPr>
        <w:t xml:space="preserve">00:08:31 Francisco Veredas</w:t>
      </w:r>
      <w:r>
        <w:br/>
      </w:r>
      <w:r>
        <w:t xml:space="preserve">É bem, é bem, bem favorável para a gente conseguir entrar dentro dessa grande empresa lá, se Deus quiser. E café viana também, mas tudo tem um tempo certo, não adianta pressionar demais com nossa ansiedade para fechar o negócio, mas está correndo muito bem, muito bom.</w:t>
      </w:r>
    </w:p>
    <w:p>
      <w:pPr>
        <w:pStyle w:val="a2"/>
      </w:pPr>
      <w:r>
        <w:rPr>
          <w:b/>
          <w:bCs/>
        </w:rPr>
        <w:t xml:space="preserve">00:08:59 Rayara Aguiar</w:t>
      </w:r>
      <w:r>
        <w:br/>
      </w:r>
      <w:r>
        <w:t xml:space="preserve">Todas as empresas estão com o card no CRM para a gente acompanhar, até mesmo aquelas que a gente não conseguiu, que você não conseguiu efetivamente a reunião e a gente ficou para remarcar numa segunda rodada, na semana seguinte. E aí, como eu falei, está lá no grupo para a gente colocar para daqui a uma semana fazer esse novo contato, ainda que seja diretamente com o Enéas para entender quais são as ações dele, se ele vai fazer algum contato por telefone, para a gente não deixar esfriar, entendeu?</w:t>
      </w:r>
    </w:p>
    <w:p>
      <w:pPr>
        <w:pStyle w:val="a2"/>
      </w:pPr>
      <w:r>
        <w:rPr>
          <w:b/>
          <w:bCs/>
        </w:rPr>
        <w:t xml:space="preserve">00:09:34 Rayara Aguiar</w:t>
      </w:r>
      <w:r>
        <w:br/>
      </w:r>
      <w:r>
        <w:t xml:space="preserve">Mas está tudo ali e está na planilha também. Tudo que a gente está atualizando no CRM, está atualizando na planilha também, para você ver como o Norte, todos os movimentos que a gente vai estar fazendo. Ainda que a gente, de repente, vier a fazer diretamente com o Enéas sobre isso.</w:t>
      </w:r>
    </w:p>
    <w:p>
      <w:pPr>
        <w:pStyle w:val="a2"/>
      </w:pPr>
      <w:r>
        <w:rPr>
          <w:b/>
          <w:bCs/>
        </w:rPr>
        <w:t xml:space="preserve">00:09:53 Francisco Veredas</w:t>
      </w:r>
      <w:r>
        <w:br/>
      </w:r>
      <w:r>
        <w:t xml:space="preserve">Tá, assim, até... É... Colocar o Eric a par disso, eu acho o seguinte, tem que ser dada continuidade lá, eu já tinha feito uma programação para estar novamente lá na terça, quarta e quinta da semana que vem, porque é hora do olho no olho, não adianta deixar o Enéas sozinho, não adianta fazer reunião online, tem que quebrar o vínculo para estabelecer a confiança, olho no olho, quando é suscitado alguma coisa da Nelson Williams, descaracterizar, apesar que nesses.</w:t>
      </w:r>
    </w:p>
    <w:p>
      <w:pPr>
        <w:pStyle w:val="a2"/>
      </w:pPr>
      <w:r>
        <w:rPr>
          <w:b/>
          <w:bCs/>
        </w:rPr>
        <w:t xml:space="preserve">00:10:29 Francisco Veredas</w:t>
      </w:r>
      <w:r>
        <w:br/>
      </w:r>
      <w:r>
        <w:t xml:space="preserve">clientes ali, só no Café Viana que falou alguma coisa, o restante nem tocava no nome do Nelson Williams, só o primeiro cara que tocou, mas é que negócio, é abrir campo, tá, é abrir campo, botar o nome da QS lá, olho no olho, Eric, eu vou ter que estar presente, tá, pelo menos aí, nesse primeiro período de um mês, mais ou menos, uns três dias, duas vezes por semana, me dispõe a isso. que vale a pena, tá? Na mesma proporção lá da Pancrem,</w:t>
      </w:r>
    </w:p>
    <w:p>
      <w:pPr>
        <w:pStyle w:val="a2"/>
      </w:pPr>
      <w:r>
        <w:rPr>
          <w:b/>
          <w:bCs/>
        </w:rPr>
        <w:t xml:space="preserve">00:11:00 Francisco Veredas</w:t>
      </w:r>
      <w:r>
        <w:br/>
      </w:r>
      <w:r>
        <w:t xml:space="preserve">você viu que eu fui lá, destravar e destravei. E, sinceramente, há perspectiva ali de imperatriz, pelo menos de imperatriz, que a gente não foi, né? Existem empresas em São Luís, né? Seria uma segunda etapa. A Sailândia tá pertinho ali, dá pra fazer alguma coisa já, se eu realmente for. Mas tem que estar presente, tem que gastar a sola de sapato e estar presente, não tem outro jeito não. Não. É reunião online, primeiro, não convence.</w:t>
      </w:r>
    </w:p>
    <w:p>
      <w:pPr>
        <w:pStyle w:val="a2"/>
      </w:pPr>
      <w:r>
        <w:rPr>
          <w:b/>
          <w:bCs/>
        </w:rPr>
        <w:t xml:space="preserve">00:11:32 Francisco Veredas</w:t>
      </w:r>
      <w:r>
        <w:br/>
      </w:r>
      <w:r>
        <w:t xml:space="preserve">ninguém, não. Tem que estar, dar a cara, olho no olho, mostrar credibilidade, usar da credibilidade, eu tenho usado muito da credibilidade do Enéas, né? Falar diretamente, ó, vocês conhecem o trabalho, porque ele é um economista muito conceituado, ó. Você anda na rua... É até difícil andar na rua com ele, todo mundo cumprimenta, ele já foi vereador, presidente da Câmara, é o cara que dá entrevista na televisão, na Google, lá, regional, sempre, então ele é muito conhecido, tem muita credibilidade, e eu estou usando a credibilidade dele,</w:t>
      </w:r>
    </w:p>
    <w:p>
      <w:pPr>
        <w:pStyle w:val="a2"/>
      </w:pPr>
      <w:r>
        <w:rPr>
          <w:b/>
          <w:bCs/>
        </w:rPr>
        <w:t xml:space="preserve">00:12:04 Francisco Veredas</w:t>
      </w:r>
      <w:r>
        <w:br/>
      </w:r>
      <w:r>
        <w:t xml:space="preserve">eu tenho a sensibilidade das empresas.</w:t>
      </w:r>
    </w:p>
    <w:p>
      <w:pPr>
        <w:pStyle w:val="a2"/>
      </w:pPr>
      <w:r>
        <w:t xml:space="preserve">**00:12:10 Erick Neves **</w:t>
      </w:r>
      <w:r>
        <w:br/>
      </w:r>
      <w:r>
        <w:t xml:space="preserve">Perfeito. Amigos, você tem o meu apoio, Francisco, porque eu sei o que ia gastar se eu falasse de sapato, né? Sim, com certeza. Então, eu sei que quando a gente sente que faz sentido o movimento, é baixar a cabeça e acelerar.</w:t>
      </w:r>
    </w:p>
    <w:p>
      <w:pPr>
        <w:pStyle w:val="a2"/>
      </w:pPr>
      <w:r>
        <w:rPr>
          <w:b/>
          <w:bCs/>
        </w:rPr>
        <w:t xml:space="preserve">00:12:34 Francisco Veredas</w:t>
      </w:r>
      <w:r>
        <w:br/>
      </w:r>
      <w:r>
        <w:t xml:space="preserve">Sim.</w:t>
      </w:r>
    </w:p>
    <w:p>
      <w:pPr>
        <w:pStyle w:val="a2"/>
      </w:pPr>
      <w:r>
        <w:t xml:space="preserve">**00:12:35 Erick Neves **</w:t>
      </w:r>
      <w:r>
        <w:br/>
      </w:r>
      <w:r>
        <w:t xml:space="preserve">Você sentiu isso aí.</w:t>
      </w:r>
    </w:p>
    <w:p>
      <w:pPr>
        <w:pStyle w:val="a2"/>
      </w:pPr>
      <w:r>
        <w:rPr>
          <w:b/>
          <w:bCs/>
        </w:rPr>
        <w:t xml:space="preserve">00:12:37 Francisco Veredas</w:t>
      </w:r>
      <w:r>
        <w:br/>
      </w:r>
      <w:r>
        <w:t xml:space="preserve">Semana que vem também já começa todo esse movimento de Bob Fim, que está aqui em Belém, né.</w:t>
      </w:r>
    </w:p>
    <w:p>
      <w:pPr>
        <w:pStyle w:val="a2"/>
      </w:pPr>
      <w:r>
        <w:t xml:space="preserve">**00:12:42 Erick Neves **</w:t>
      </w:r>
      <w:r>
        <w:br/>
      </w:r>
      <w:r>
        <w:t xml:space="preserve">Foi providencial, inclusive, né.</w:t>
      </w:r>
    </w:p>
    <w:p>
      <w:pPr>
        <w:pStyle w:val="a2"/>
      </w:pPr>
      <w:r>
        <w:rPr>
          <w:b/>
          <w:bCs/>
        </w:rPr>
        <w:t xml:space="preserve">00:12:45 Francisco Veredas</w:t>
      </w:r>
      <w:r>
        <w:br/>
      </w:r>
      <w:r>
        <w:t xml:space="preserve">Foi, foi, foi. Graças a Deus, assim, veio na hora certa, né? E na hora certa também, ele tem a empresa dele lá, ele tem o movimento dele para lá e para cá, com os funcionários dele, umas coisas dele, mas foi no momento também que ele deixou os condomínios. Então, ele está querendo colocar outra fonte de renda imediato. Então, convergiu tudo nesse momento.</w:t>
      </w:r>
    </w:p>
    <w:p>
      <w:pPr>
        <w:pStyle w:val="a2"/>
      </w:pPr>
      <w:r>
        <w:t xml:space="preserve">**00:13:09 Erick Neves **</w:t>
      </w:r>
      <w:r>
        <w:br/>
      </w:r>
      <w:r>
        <w:t xml:space="preserve">Inclusive, aproveitando, vou falar para a Rayara. Está aí, Ray? Não sei se a Ray está aí. Mas, para a gente, porque isso acho que é uma estratégia que a gente tem que ter para final de ano agora. Encontrar parceiros realmente mais densos e apostar neles, sabe? Pesado. E para a Ray, isso é o Ivan Salmito, a gente fazer o Salmito funcionar.</w:t>
      </w:r>
    </w:p>
    <w:p>
      <w:pPr>
        <w:pStyle w:val="a2"/>
      </w:pPr>
      <w:r>
        <w:rPr>
          <w:b/>
          <w:bCs/>
        </w:rPr>
        <w:t xml:space="preserve">00:13:37 Francisco Veredas</w:t>
      </w:r>
      <w:r>
        <w:br/>
      </w:r>
      <w:r>
        <w:t xml:space="preserve">Sim. O Eric, o que não é nessa é o Ivan Salmito daqui do Maranhão. Só que tem uma vantagem. Ele fala e faz, sabe.</w:t>
      </w:r>
    </w:p>
    <w:p>
      <w:pPr>
        <w:pStyle w:val="a2"/>
      </w:pPr>
      <w:r>
        <w:t xml:space="preserve">**00:13:46 Erick Neves **</w:t>
      </w:r>
      <w:r>
        <w:br/>
      </w:r>
      <w:r>
        <w:t xml:space="preserve">Ele fala e faz. O Salmito tá difícil de fazer.</w:t>
      </w:r>
    </w:p>
    <w:p>
      <w:pPr>
        <w:pStyle w:val="a2"/>
      </w:pPr>
      <w:r>
        <w:rPr>
          <w:b/>
          <w:bCs/>
        </w:rPr>
        <w:t xml:space="preserve">00:13:51 Francisco Veredas</w:t>
      </w:r>
      <w:r>
        <w:br/>
      </w:r>
      <w:r>
        <w:t xml:space="preserve">O Ivar é super conhecido, super gente boa, adoro ele. Só é difícil fazer com o Zé Ná.</w:t>
      </w:r>
    </w:p>
    <w:p>
      <w:pPr>
        <w:pStyle w:val="a2"/>
      </w:pPr>
      <w:r>
        <w:t xml:space="preserve">**00:13:58 Erick Neves **</w:t>
      </w:r>
      <w:r>
        <w:br/>
      </w:r>
      <w:r>
        <w:t xml:space="preserve">Exatamente. Muitas fredes. Alguém tem agenda hoje? Como é que tá a agenda de vocês.</w:t>
      </w:r>
    </w:p>
    <w:p>
      <w:pPr>
        <w:pStyle w:val="a2"/>
      </w:pPr>
      <w:r>
        <w:rPr>
          <w:b/>
          <w:bCs/>
        </w:rPr>
        <w:t xml:space="preserve">00:14:15 Rayara Aguiar</w:t>
      </w:r>
      <w:r>
        <w:br/>
      </w:r>
      <w:r>
        <w:t xml:space="preserve">Minha agenda fica mais cedo, só com o Rodrigo. E aí tem outras coisas pra organizar aqui.</w:t>
      </w:r>
    </w:p>
    <w:p>
      <w:pPr>
        <w:pStyle w:val="a2"/>
      </w:pPr>
      <w:r>
        <w:t xml:space="preserve">**00:14:22 Erick Neves **</w:t>
      </w:r>
      <w:r>
        <w:br/>
      </w:r>
      <w:r>
        <w:t xml:space="preserve">O Léo não tá aí? Eu tinha que falar com você algumas coisas, mas o Léo teve um imprevisto e vai chegar mais tarde. Mas tem algumas coisas sim que eu queria falar com vocês. Como é que vocês avaliam? Eu tô falando com o Flávio e o Hugo, principalmente. Como tá a performance de vocês na hora da venda? Reunião institucional.</w:t>
      </w:r>
    </w:p>
    <w:p>
      <w:pPr>
        <w:pStyle w:val="a2"/>
      </w:pPr>
      <w:r>
        <w:rPr>
          <w:b/>
          <w:bCs/>
        </w:rPr>
        <w:t xml:space="preserve">00:14:51 Flavio Nobre</w:t>
      </w:r>
      <w:r>
        <w:br/>
      </w:r>
      <w:r>
        <w:t xml:space="preserve">Vamos lá, deixa eu, assim, eu tô, me sinto, assim, seguro de apresentar a empresa, apresentar o portfólio, é, eu acho que isso abre bastante caminhos, né, antes a gente chegava com um único objetivo que se tivesse uma objeção que de fato travasse isso, a gente não tinha muito pra onde correr, agora o caminho tá mais fácil, né, que eu consigo desviar dessa, objeção e eventualmente até voltar pro mesmo objetivo, antes não dava. Agora eu me sinto mais seguro.</w:t>
      </w:r>
    </w:p>
    <w:p>
      <w:pPr>
        <w:pStyle w:val="a2"/>
      </w:pPr>
      <w:r>
        <w:rPr>
          <w:b/>
          <w:bCs/>
        </w:rPr>
        <w:t xml:space="preserve">00:15:23 Flavio Nobre</w:t>
      </w:r>
      <w:r>
        <w:br/>
      </w:r>
      <w:r>
        <w:t xml:space="preserve">Também estou ok de apresentar a tecnologia e tal. Sim, me sinto bem. Mas o que eu acho que dá para destacar mais aqui é que aí estou falando mais sobre a performance da empresa do que a minha em especial. A maneira como a gente se apresenta agora fica mais fácil abrir os caminhos. Então, uma questão do portfólio. Acho que aquele slidezinho do que é o nosso portfólio, aquela grade de potenciais produtos, aquilo ali abre muita porta.</w:t>
      </w:r>
    </w:p>
    <w:p>
      <w:pPr>
        <w:pStyle w:val="a2"/>
      </w:pPr>
      <w:r>
        <w:rPr>
          <w:b/>
          <w:bCs/>
        </w:rPr>
        <w:t xml:space="preserve">00:15:56 Hugo Luigi</w:t>
      </w:r>
      <w:r>
        <w:br/>
      </w:r>
      <w:r>
        <w:t xml:space="preserve">Eu, 0 a 10.</w:t>
      </w:r>
    </w:p>
    <w:p>
      <w:pPr>
        <w:pStyle w:val="a2"/>
      </w:pPr>
      <w:r>
        <w:t xml:space="preserve">**00:16:01 Erick Neves **</w:t>
      </w:r>
      <w:r>
        <w:br/>
      </w:r>
      <w:r>
        <w:t xml:space="preserve">Boa, 0 a 10. Vai lá.</w:t>
      </w:r>
    </w:p>
    <w:p>
      <w:pPr>
        <w:pStyle w:val="a2"/>
      </w:pPr>
      <w:r>
        <w:rPr>
          <w:b/>
          <w:bCs/>
        </w:rPr>
        <w:t xml:space="preserve">00:16:06 Hugo Luigi</w:t>
      </w:r>
      <w:r>
        <w:br/>
      </w:r>
      <w:r>
        <w:t xml:space="preserve">Performance na reunião. Foi essa a pergunta, né? 7, 6, 7. Que reunião.</w:t>
      </w:r>
    </w:p>
    <w:p>
      <w:pPr>
        <w:pStyle w:val="a2"/>
      </w:pPr>
      <w:r>
        <w:t xml:space="preserve">**00:16:15 Erick Neves **</w:t>
      </w:r>
      <w:r>
        <w:br/>
      </w:r>
      <w:r>
        <w:t xml:space="preserve">Institucional.</w:t>
      </w:r>
    </w:p>
    <w:p>
      <w:pPr>
        <w:pStyle w:val="a2"/>
      </w:pPr>
      <w:r>
        <w:rPr>
          <w:b/>
          <w:bCs/>
        </w:rPr>
        <w:t xml:space="preserve">00:16:15 Hugo Luigi</w:t>
      </w:r>
      <w:r>
        <w:br/>
      </w:r>
      <w:r>
        <w:t xml:space="preserve">Reunião de preparação ou de propósito.</w:t>
      </w:r>
    </w:p>
    <w:p>
      <w:pPr>
        <w:pStyle w:val="a2"/>
      </w:pPr>
      <w:r>
        <w:t xml:space="preserve">**00:16:18 Erick Neves **</w:t>
      </w:r>
      <w:r>
        <w:br/>
      </w:r>
      <w:r>
        <w:t xml:space="preserve">Institucional.</w:t>
      </w:r>
    </w:p>
    <w:p>
      <w:pPr>
        <w:pStyle w:val="a2"/>
      </w:pPr>
      <w:r>
        <w:rPr>
          <w:b/>
          <w:bCs/>
        </w:rPr>
        <w:t xml:space="preserve">00:16:19 Hugo Luigi</w:t>
      </w:r>
      <w:r>
        <w:br/>
      </w:r>
      <w:r>
        <w:t xml:space="preserve">Constitucional. Constitucional, sete.</w:t>
      </w:r>
    </w:p>
    <w:p>
      <w:pPr>
        <w:pStyle w:val="a2"/>
      </w:pPr>
      <w:r>
        <w:t xml:space="preserve">**00:16:25 Erick Neves **</w:t>
      </w:r>
      <w:r>
        <w:br/>
      </w:r>
      <w:r>
        <w:t xml:space="preserve">E você, Flávio.</w:t>
      </w:r>
    </w:p>
    <w:p>
      <w:pPr>
        <w:pStyle w:val="a2"/>
      </w:pPr>
      <w:r>
        <w:rPr>
          <w:b/>
          <w:bCs/>
        </w:rPr>
        <w:t xml:space="preserve">00:16:26 Hugo Luigi</w:t>
      </w:r>
      <w:r>
        <w:br/>
      </w:r>
      <w:r>
        <w:t xml:space="preserve">Ficou bem mais fácil pra gente agora, né? Eu acho que sete porque a gente tá nesse momento de transição, né? Mas eu imagino que em breve vai ser oito, nove, beirando dez facilmente. Facilitou muito a nossa vida ter um portfólio gigantesco de serviços porque a gente senta e conversa com o empresário pra ele fazer anamnese. Então, ao invés de a gente ser técnico e falar sobre tributos.</w:t>
      </w:r>
    </w:p>
    <w:p>
      <w:pPr>
        <w:pStyle w:val="a2"/>
      </w:pPr>
      <w:r>
        <w:rPr>
          <w:b/>
          <w:bCs/>
        </w:rPr>
        <w:t xml:space="preserve">00:16:57 Hugo Luigi</w:t>
      </w:r>
      <w:r>
        <w:br/>
      </w:r>
      <w:r>
        <w:t xml:space="preserve">e entrar muito no que a gente precisa, hoje a gente precisa pedir outono de procuração eletrônica sem contrato, sem nada, só na confiança. Então, eu acho que é isso. Sete.</w:t>
      </w:r>
    </w:p>
    <w:p>
      <w:pPr>
        <w:pStyle w:val="a2"/>
      </w:pPr>
      <w:r>
        <w:rPr>
          <w:b/>
          <w:bCs/>
        </w:rPr>
        <w:t xml:space="preserve">00:17:14 Flavio Nobre</w:t>
      </w:r>
      <w:r>
        <w:br/>
      </w:r>
      <w:r>
        <w:t xml:space="preserve">É, assim, eu entendo exatamente todo o argumento racional que o Hugo fez pra avaliar a performance dele, eu concordo integralmente, assim. Eu só queria aumentar a tua, e a minha nota, Hugo, assim, eu acho que a gente tá, quer dizer, sem participar tanto das tuas, né, mas acho que a gente tem aí, falando pessoalmente do profissional Hugo e do profissional Flávio, assim, um repertório bom pra que as reuniões não caiam em momentos que a conversa esfrie, sabe? Eu acho que a gente tem a possibilidade, cada um do seu jeito, cada um do seu argumento, inclusive nas reuniões em que o Eric participa.</w:t>
      </w:r>
    </w:p>
    <w:p>
      <w:pPr>
        <w:pStyle w:val="a2"/>
      </w:pPr>
      <w:r>
        <w:rPr>
          <w:b/>
          <w:bCs/>
        </w:rPr>
        <w:t xml:space="preserve">00:17:47 Flavio Nobre</w:t>
      </w:r>
      <w:r>
        <w:br/>
      </w:r>
      <w:r>
        <w:t xml:space="preserve">dando um enfoque mais técnico mesmo, né, pra fazer duplas, assim, que vão se complementando, talvez o Eric falando de forma um pouco mais densa e técnica, a gente trazendo aspectos mais comerciais, institucionais, eu acho que, assim, eu tô seguro com o repertório que a gente tá criando e já tem hoje, então, eu quero botar uma nota igual a sua, levantar a sua pra oito e deixar a minha oito também.</w:t>
      </w:r>
    </w:p>
    <w:p>
      <w:pPr>
        <w:pStyle w:val="a2"/>
      </w:pPr>
      <w:r>
        <w:t xml:space="preserve">**00:18:10 Erick Neves **</w:t>
      </w:r>
      <w:r>
        <w:br/>
      </w:r>
      <w:r>
        <w:t xml:space="preserve">E agora vou fazer uma pergunta para vocês, o que vocês imaginam que melhoraria essa performance? Vocês falaram sobre o portfólio de produto, falaram sobre a minha abordagem técnica, vocês avaliam que eu tenho performado quando participo, igual vocês, pior que vocês, melhor, como vocês veem isso.</w:t>
      </w:r>
    </w:p>
    <w:p>
      <w:pPr>
        <w:pStyle w:val="a2"/>
      </w:pPr>
      <w:r>
        <w:rPr>
          <w:b/>
          <w:bCs/>
        </w:rPr>
        <w:t xml:space="preserve">00:18:31 Flavio Nobre</w:t>
      </w:r>
      <w:r>
        <w:br/>
      </w:r>
      <w:r>
        <w:t xml:space="preserve">Eu acho que é difícil avaliar se comparativo, se melhor ou pior, mas assim, você, por essência, até por você praticamente tudo ter também ajudado, ajudado não, ter desenvolvido, nasce na sua cabeça e aí vai desaguando para todo mundo, para a gente e para as pessoas que trabalham na Cassia, eu acho que você tem esse repertório ainda mais... Então, você é mais fluente nesse idioma, porque esse é um idioma que está só na sua cabeça, entendeu? A gente é avançado e você é fluente, sabe? Então, por isso.</w:t>
      </w:r>
    </w:p>
    <w:p>
      <w:pPr>
        <w:pStyle w:val="a2"/>
      </w:pPr>
      <w:r>
        <w:rPr>
          <w:b/>
          <w:bCs/>
        </w:rPr>
        <w:t xml:space="preserve">00:19:02 Flavio Nobre</w:t>
      </w:r>
      <w:r>
        <w:br/>
      </w:r>
      <w:r>
        <w:t xml:space="preserve">Uma coisa que, respondendo essa pergunta aqui, o que faz melhorar, e uma coisa que eu estou tentando muito, mas não estou conseguindo, é ter mais agendas presenciais. E isso, acho que faz um pouco de falta. A gente perde muito da linguagem não verbal, aquela conversa toda que a gente já sabe, numa reunião remota, né? Mas, porra, aí foi falar, agora começou a trovoar.</w:t>
      </w:r>
    </w:p>
    <w:p>
      <w:pPr>
        <w:pStyle w:val="a2"/>
      </w:pPr>
      <w:r>
        <w:rPr>
          <w:b/>
          <w:bCs/>
        </w:rPr>
        <w:t xml:space="preserve">00:19:26 Speaker 5</w:t>
      </w:r>
      <w:r>
        <w:br/>
      </w:r>
      <w:r>
        <w:t xml:space="preserve">Chovou, foi falar.</w:t>
      </w:r>
    </w:p>
    <w:p>
      <w:pPr>
        <w:pStyle w:val="a2"/>
      </w:pPr>
      <w:r>
        <w:rPr>
          <w:b/>
          <w:bCs/>
        </w:rPr>
        <w:t xml:space="preserve">00:19:27 Flavio Nobre</w:t>
      </w:r>
      <w:r>
        <w:br/>
      </w:r>
      <w:r>
        <w:t xml:space="preserve">Exatamente. Então, isso eu estou sentindo falta. Eu estou tentando resolver isso, mas ainda não está acontecendo, né? Reuniões que sejam aqui no Rio e que a gente vá presencialmente.</w:t>
      </w:r>
    </w:p>
    <w:p>
      <w:pPr>
        <w:pStyle w:val="a2"/>
      </w:pPr>
      <w:r>
        <w:rPr>
          <w:b/>
          <w:bCs/>
        </w:rPr>
        <w:t xml:space="preserve">00:19:39 Hugo Luigi</w:t>
      </w:r>
      <w:r>
        <w:br/>
      </w:r>
      <w:r>
        <w:t xml:space="preserve">Você disse que você não continuava com a da corda, perdão.</w:t>
      </w:r>
    </w:p>
    <w:p>
      <w:pPr>
        <w:pStyle w:val="a2"/>
      </w:pPr>
      <w:r>
        <w:rPr>
          <w:b/>
          <w:bCs/>
        </w:rPr>
        <w:t xml:space="preserve">00:19:42 Flavio Nobre</w:t>
      </w:r>
      <w:r>
        <w:br/>
      </w:r>
      <w:r>
        <w:t xml:space="preserve">Vai lá, corre lá. É isso, acho que a gente tem... Quero responder ainda, quero responder ainda. Valeu, a gente tem esse repertório. Está bem fluente nisso, talvez não nativo, como isso, mas...</w:t>
      </w:r>
    </w:p>
    <w:p>
      <w:pPr>
        <w:pStyle w:val="a2"/>
      </w:pPr>
      <w:r>
        <w:t xml:space="preserve">**00:20:03 Erick Neves **</w:t>
      </w:r>
      <w:r>
        <w:br/>
      </w:r>
      <w:r>
        <w:t xml:space="preserve">Então na avaliação de vocês, se eu sou fluente, vocês são avançados, isso se dá porque eu tenho mais repertório técnico ou porque eu que pensei originalmente.</w:t>
      </w:r>
    </w:p>
    <w:p>
      <w:pPr>
        <w:pStyle w:val="a2"/>
      </w:pPr>
      <w:r>
        <w:rPr>
          <w:b/>
          <w:bCs/>
        </w:rPr>
        <w:t xml:space="preserve">00:20:16 Flavio Nobre</w:t>
      </w:r>
      <w:r>
        <w:br/>
      </w:r>
      <w:r>
        <w:t xml:space="preserve">Os dois, Eric, eu acho que o repertório técnico, ele serve muito como aquilo que eu falei, como repertório, como sobrepor objeções, a resposta a isso é estudo, é que o Hugo, eu, a gente. profunde mais em questões de natureza mais técnica mesmo, isso ajuda, ter um repertório técnico mais profundo ajuda muito, é claro que o nosso papel, especialmente nessa primeira.</w:t>
      </w:r>
    </w:p>
    <w:p>
      <w:pPr>
        <w:pStyle w:val="a2"/>
      </w:pPr>
      <w:r>
        <w:rPr>
          <w:b/>
          <w:bCs/>
        </w:rPr>
        <w:t xml:space="preserve">00:20:48 Flavio Nobre</w:t>
      </w:r>
      <w:r>
        <w:br/>
      </w:r>
      <w:r>
        <w:t xml:space="preserve">reunião. Não é aprofundar muito, né? É mais conduzir o desejo do potencial cliente do que responder mesmo as perguntas que ele eventualmente tenha. Mas pra isso a gente precisa saber, né? Então, sim, ter mais conhecimento técnico, melhoraria e também ter mais tempo digerindo essa linguagem e conversando com ela faz a diferença.</w:t>
      </w:r>
    </w:p>
    <w:p>
      <w:pPr>
        <w:pStyle w:val="a2"/>
      </w:pPr>
      <w:r>
        <w:t xml:space="preserve">**00:21:15 Erick Neves **</w:t>
      </w:r>
      <w:r>
        <w:br/>
      </w:r>
      <w:r>
        <w:t xml:space="preserve">E aí eu quero ouvir os demais também. Vocês avaliam que eu faça alguma coisa que não seja conhecimento técnico que seja algum bom atributo? Alguma coisa que eu faça ou do jeito que eu faço.</w:t>
      </w:r>
    </w:p>
    <w:p>
      <w:pPr>
        <w:pStyle w:val="a2"/>
      </w:pPr>
      <w:r>
        <w:rPr>
          <w:b/>
          <w:bCs/>
        </w:rPr>
        <w:t xml:space="preserve">00:21:27 Flavio Nobre</w:t>
      </w:r>
      <w:r>
        <w:br/>
      </w:r>
      <w:r>
        <w:t xml:space="preserve">Deixa eu aproveitar para concluir o raciocínio. Deixa eu só responder. Essa primeira aqui, depois você responde tudo, tá? Rapidão. Pode, pode. O que eu acho, Eric, que você tem, isso é uma característica pessoal sua que eu tento absorver mesmo. É a confiança. Você não chega em reunião alguma com medo, com receio, falando, poxa, será que eu, eu que é esse, né? Estou capacitado para estar nesse ambiente e tal. Isso eu vejo que você, desde sempre, cara, desde a primeira reunião que eu fiz contigo, foi lá no 15º ofício de notas, no centro, isso em...</w:t>
      </w:r>
    </w:p>
    <w:p>
      <w:pPr>
        <w:pStyle w:val="a2"/>
      </w:pPr>
      <w:r>
        <w:rPr>
          <w:b/>
          <w:bCs/>
        </w:rPr>
        <w:t xml:space="preserve">00:22:02 Flavio Nobre</w:t>
      </w:r>
      <w:r>
        <w:br/>
      </w:r>
      <w:r>
        <w:t xml:space="preserve">15 anos atrás, 16 anos atrás, e você era um garoto e você já foi assim. E isso, obviamente, você desenvolveu ao longo do tempo ainda mais. Mas essa postura confiante, que você fala, porra, eu estou aqui porque eu sou capacitado para estar, o serviço que eu entrego é relevante, isso vai fazer diferença para o cliente, isso é uma coisa que eu acho que você vai muito bem. Aliás, é o que eu acho que você vai melhor. E é isso que eu tento absorver, entendeu.</w:t>
      </w:r>
    </w:p>
    <w:p>
      <w:pPr>
        <w:pStyle w:val="a2"/>
      </w:pPr>
      <w:r>
        <w:t xml:space="preserve">**00:22:29 Erick Neves **</w:t>
      </w:r>
      <w:r>
        <w:br/>
      </w:r>
      <w:r>
        <w:t xml:space="preserve">Olha lá, só dando uma resposta ao Flávio.</w:t>
      </w:r>
    </w:p>
    <w:p>
      <w:pPr>
        <w:pStyle w:val="a2"/>
      </w:pPr>
      <w:r>
        <w:rPr>
          <w:b/>
          <w:bCs/>
        </w:rPr>
        <w:t xml:space="preserve">00:22:33 Flavio Nobre</w:t>
      </w:r>
      <w:r>
        <w:br/>
      </w:r>
      <w:r>
        <w:t xml:space="preserve">É, nem tinha visto isso aí não, hein.</w:t>
      </w:r>
    </w:p>
    <w:p>
      <w:pPr>
        <w:pStyle w:val="a2"/>
      </w:pPr>
      <w:r>
        <w:rPr>
          <w:b/>
          <w:bCs/>
        </w:rPr>
        <w:t xml:space="preserve">00:22:37 Hugo Luigi</w:t>
      </w:r>
      <w:r>
        <w:br/>
      </w:r>
      <w:r>
        <w:t xml:space="preserve">Não, então, eu coloquei a nossa nota 7, minha nota 7, na verdade, o Flávio aumentou para 8 aí, mas já pensando na visão estratégica que a gente quer dar na reunião. Então, hoje a gente quer falar sobre coisas mais estratégicas com a empresa. Então, a gente sai de um mero operador de tributos. Eu sou um cara que pensa em estratégias empresariais, então por isso que eu coloquei o set aí, justamente pensando nesse novo formato que a gente está.</w:t>
      </w:r>
    </w:p>
    <w:p>
      <w:pPr>
        <w:pStyle w:val="a2"/>
      </w:pPr>
      <w:r>
        <w:rPr>
          <w:b/>
          <w:bCs/>
        </w:rPr>
        <w:t xml:space="preserve">00:23:12 Hugo Luigi</w:t>
      </w:r>
      <w:r>
        <w:br/>
      </w:r>
      <w:r>
        <w:t xml:space="preserve">Mas concordo com o Flávio também que as reuniões presenciais, porra, a minha performance em presencial é 10 mil vezes melhor do que online, com certeza, e concordo com o Flávio do praticamente que ele disse.</w:t>
      </w:r>
    </w:p>
    <w:p>
      <w:pPr>
        <w:pStyle w:val="a2"/>
      </w:pPr>
      <w:r>
        <w:t xml:space="preserve">**00:23:25 Erick Neves **</w:t>
      </w:r>
      <w:r>
        <w:br/>
      </w:r>
      <w:r>
        <w:t xml:space="preserve">É, peraí. Deixa eu ficar, só um minutinho, Francisco, deixa eu só, só rapidinho, porque eu queria mostrar uma coisa para vocês verem que...</w:t>
      </w:r>
    </w:p>
    <w:p>
      <w:pPr>
        <w:pStyle w:val="a2"/>
      </w:pPr>
      <w:r>
        <w:rPr>
          <w:b/>
          <w:bCs/>
        </w:rPr>
        <w:t xml:space="preserve">00:23:44 Hugo Luigi</w:t>
      </w:r>
      <w:r>
        <w:br/>
      </w:r>
      <w:r>
        <w:t xml:space="preserve">Espero que a gente seja alinhado com isso aí.</w:t>
      </w:r>
    </w:p>
    <w:p>
      <w:pPr>
        <w:pStyle w:val="a2"/>
      </w:pPr>
      <w:r>
        <w:t xml:space="preserve">**00:23:47 Erick Neves **</w:t>
      </w:r>
      <w:r>
        <w:br/>
      </w:r>
      <w:r>
        <w:t xml:space="preserve">Tá, achei.</w:t>
      </w:r>
    </w:p>
    <w:p>
      <w:pPr>
        <w:pStyle w:val="a2"/>
      </w:pPr>
      <w:r>
        <w:rPr>
          <w:b/>
          <w:bCs/>
        </w:rPr>
        <w:t xml:space="preserve">00:23:51 Hugo Luigi</w:t>
      </w:r>
      <w:r>
        <w:br/>
      </w:r>
      <w:r>
        <w:t xml:space="preserve">Isso na reunião de apresentação, tá? Depois a gente, se a gente quiser falar da reunião de apresentação de propostas, eu...</w:t>
      </w:r>
    </w:p>
    <w:p>
      <w:pPr>
        <w:pStyle w:val="a2"/>
      </w:pPr>
      <w:r>
        <w:t xml:space="preserve">**00:23:56 Erick Neves **</w:t>
      </w:r>
      <w:r>
        <w:br/>
      </w:r>
      <w:r>
        <w:t xml:space="preserve">São outros desafios aí, né.</w:t>
      </w:r>
    </w:p>
    <w:p>
      <w:pPr>
        <w:pStyle w:val="a2"/>
      </w:pPr>
      <w:r>
        <w:rPr>
          <w:b/>
          <w:bCs/>
        </w:rPr>
        <w:t xml:space="preserve">00:23:57 Hugo Luigi</w:t>
      </w:r>
      <w:r>
        <w:br/>
      </w:r>
      <w:r>
        <w:t xml:space="preserve">É.</w:t>
      </w:r>
    </w:p>
    <w:p>
      <w:pPr>
        <w:pStyle w:val="a2"/>
      </w:pPr>
      <w:r>
        <w:t xml:space="preserve">**00:23:58 Erick Neves **</w:t>
      </w:r>
      <w:r>
        <w:br/>
      </w:r>
      <w:r>
        <w:t xml:space="preserve">Opa! Pronto, Francisco, pode falar.</w:t>
      </w:r>
    </w:p>
    <w:p>
      <w:pPr>
        <w:pStyle w:val="a2"/>
      </w:pPr>
      <w:r>
        <w:rPr>
          <w:b/>
          <w:bCs/>
        </w:rPr>
        <w:t xml:space="preserve">00:24:09 Francisco Veredas</w:t>
      </w:r>
      <w:r>
        <w:br/>
      </w:r>
      <w:r>
        <w:t xml:space="preserve">Eu queria fazer dois comentários que eu acho que são pertinentes. Um, que essa opinião aí que o Flávio estava dando para você, né? O que eu sempre admirei, assim, na sua postura é realmente falar com muita serenidade, muita confiança, educação, um tom de voz. Eu sempre admirei isso e falo isso para todo mundo. Segundo, a serenidade com educação, com a palavra certa, no tempo certo,</w:t>
      </w:r>
    </w:p>
    <w:p>
      <w:pPr>
        <w:pStyle w:val="a2"/>
      </w:pPr>
      <w:r>
        <w:rPr>
          <w:b/>
          <w:bCs/>
        </w:rPr>
        <w:t xml:space="preserve">00:24:41 Francisco Veredas</w:t>
      </w:r>
      <w:r>
        <w:br/>
      </w:r>
      <w:r>
        <w:t xml:space="preserve">gera muita credibilidade. É nato realmente esse dom que você tem, entendeu? E isso é um diferencial enorme, enorme mesmo. Eu já vi muita gente fazer uma reunião. Apesar dos meus 62 anos, eu aprendi muito contigo nessa postura, nessa serenidade, nessa tranquilidade, esperar o momento certo para falar, a colocação, eu admiro muito, realmente estou aqui puxando o saco, não, é de coração mesmo que eu falo.</w:t>
      </w:r>
    </w:p>
    <w:p>
      <w:pPr>
        <w:pStyle w:val="a2"/>
      </w:pPr>
      <w:r>
        <w:rPr>
          <w:b/>
          <w:bCs/>
        </w:rPr>
        <w:t xml:space="preserve">00:25:14 Hugo Luigi</w:t>
      </w:r>
      <w:r>
        <w:br/>
      </w:r>
      <w:r>
        <w:t xml:space="preserve">Caraca, Francisco, você está no Por nome, 62 anos mesmo, o que é isso.</w:t>
      </w:r>
    </w:p>
    <w:p>
      <w:pPr>
        <w:pStyle w:val="a2"/>
      </w:pPr>
      <w:r>
        <w:rPr>
          <w:b/>
          <w:bCs/>
        </w:rPr>
        <w:t xml:space="preserve">00:25:19 Francisco Veredas</w:t>
      </w:r>
      <w:r>
        <w:br/>
      </w:r>
      <w:r>
        <w:t xml:space="preserve">6.2, é isso aí.</w:t>
      </w:r>
    </w:p>
    <w:p>
      <w:pPr>
        <w:pStyle w:val="a2"/>
      </w:pPr>
      <w:r>
        <w:t xml:space="preserve">**00:25:21 Erick Neves **</w:t>
      </w:r>
      <w:r>
        <w:br/>
      </w:r>
      <w:r>
        <w:t xml:space="preserve">Você me ensinou muito a ser objetivo, Francisco, eu era mais prolixo antes de te conhecer.</w:t>
      </w:r>
    </w:p>
    <w:p>
      <w:pPr>
        <w:pStyle w:val="a2"/>
      </w:pPr>
      <w:r>
        <w:rPr>
          <w:b/>
          <w:bCs/>
        </w:rPr>
        <w:t xml:space="preserve">00:25:28 Francisco Veredas</w:t>
      </w:r>
      <w:r>
        <w:br/>
      </w:r>
      <w:r>
        <w:t xml:space="preserve">Obrigado, obrigado. E uma das coisas também que é pertinente eu colocar aqui, aquele conceito que você me deu essa semana, eu falo assim, Francisco, não entra pelo caminho da recuperação tributária, de falar de recuperação de crédito. Eu já ia fazer, eu já estava fazendo isso assim, entendeu, e depois dessa pancada que eu levei lá do presidente da associação dos atacadiços, eu falei, cara, não podemos falar, tá, e isso era até para o Rodrigo aí também, tá, Rodrigo, não toca em recuperação de crédito, tá, primeira coisa que eu fiz, eu entrei falando que a gente, nós somos uma consultoria que analisa compliance, sucessório,</w:t>
      </w:r>
    </w:p>
    <w:p>
      <w:pPr>
        <w:pStyle w:val="a2"/>
      </w:pPr>
      <w:r>
        <w:rPr>
          <w:b/>
          <w:bCs/>
        </w:rPr>
        <w:t xml:space="preserve">00:26:12 Francisco Veredas</w:t>
      </w:r>
      <w:r>
        <w:br/>
      </w:r>
      <w:r>
        <w:t xml:space="preserve">sucessório, estamos muito preparados para enfrentar a reforma tributária, questão das roupas, estruturação das roupas que a gente analisa, ao invés de falar de recuperação de crédito, eu falei assim, a gente tem um sistema que a gente analisa pagamentos em duplicidade, tá, isso foi muito bom, eu usei até aquele exemplo lá da Impax. Que a gente detectou uma parcela de duzentos e poucos mil que foi paga a mais, entendeu? E lá no final, a gente também faz uma revisão fiscal nos últimos cinco anos,</w:t>
      </w:r>
    </w:p>
    <w:p>
      <w:pPr>
        <w:pStyle w:val="a2"/>
      </w:pPr>
      <w:r>
        <w:rPr>
          <w:b/>
          <w:bCs/>
        </w:rPr>
        <w:t xml:space="preserve">00:26:49 Francisco Veredas</w:t>
      </w:r>
      <w:r>
        <w:br/>
      </w:r>
      <w:r>
        <w:t xml:space="preserve">mas desfoquei totalmente da palavra recuperação de crédito, porque o mercado realmente está muito queimado pelo Nelson Williams, principalmente essa questão dele estar muito na mídia agora nos últimos dias. Então, isso, falar de recuperação de crédito é a palavra errada, tá, Rodrigo? Deixa lá por último, entendeu? E outra coisa que ele estando queimado agora, está abrindo uma grande vacuna para a gente.</w:t>
      </w:r>
    </w:p>
    <w:p>
      <w:pPr>
        <w:pStyle w:val="a2"/>
      </w:pPr>
      <w:r>
        <w:rPr>
          <w:b/>
          <w:bCs/>
        </w:rPr>
        <w:t xml:space="preserve">00:27:22 Francisco Veredas</w:t>
      </w:r>
      <w:r>
        <w:br/>
      </w:r>
      <w:r>
        <w:t xml:space="preserve">A gente faz um trabalho sério, correto, que tem um bom nome, graças a Deus. Eu acho que está se abrindo uma grande lacuna e a gente tem que observar esse tempo dessa lacuna se abrindo para a gente. Eu acho que agora é a hora realmente da gente partir para cima, usando toda a credibilidade que a gente tem, usando todo o bom nome que a gente tem, eu acho que é um bom momento para a gente.</w:t>
      </w:r>
    </w:p>
    <w:p>
      <w:pPr>
        <w:pStyle w:val="a2"/>
      </w:pPr>
      <w:r>
        <w:t xml:space="preserve">**00:27:51 Erick Neves **</w:t>
      </w:r>
      <w:r>
        <w:br/>
      </w:r>
      <w:r>
        <w:t xml:space="preserve">Boa. Mais algum comentário, pessoal, do que a gente está falando aí.</w:t>
      </w:r>
    </w:p>
    <w:p>
      <w:pPr>
        <w:pStyle w:val="a2"/>
      </w:pPr>
      <w:r>
        <w:rPr>
          <w:b/>
          <w:bCs/>
        </w:rPr>
        <w:t xml:space="preserve">00:27:58 Rodrigo Sales</w:t>
      </w:r>
      <w:r>
        <w:br/>
      </w:r>
      <w:r>
        <w:t xml:space="preserve">Eu vejo o seguinte, Eric, realmente como o Flávio pontuava, o Francisco, você tem um nível a mais. Eu acho que a gente tem sim um crescimento, tem tido um avanço muito bom na parte de entendimento de produto, na parte de apresentação de QS. Você consegue chegar no nível que você chega, que hoje é como se a gente ia apresentar as QS como uma oportunidade.</w:t>
      </w:r>
    </w:p>
    <w:p>
      <w:pPr>
        <w:pStyle w:val="a2"/>
      </w:pPr>
      <w:r>
        <w:rPr>
          <w:b/>
          <w:bCs/>
        </w:rPr>
        <w:t xml:space="preserve">00:28:30 Rodrigo Sales</w:t>
      </w:r>
      <w:r>
        <w:br/>
      </w:r>
      <w:r>
        <w:t xml:space="preserve">Você consegue apresentar ela como uma ferramenta, porque você consegue conversar sobre a realidade, de quem você está conversando. Então, ontem, por exemplo, a gente estava em uma reunião e o cara falou, ah, eu sou de CSC. Eu não sabia nem o que era CSC, né? E você, ah, eu sei bem o que é a realidade de CSC, aí você enfrenta isso, você enfrenta aquilo, teu desafio é esse, teu desafio é aquele. E você adapta a QS ao que o cara está querendo. Então, a gente sai de uma reunião de não estar focando tanto, cara, é uma oportunidade,</w:t>
      </w:r>
    </w:p>
    <w:p>
      <w:pPr>
        <w:pStyle w:val="a2"/>
      </w:pPr>
      <w:r>
        <w:rPr>
          <w:b/>
          <w:bCs/>
        </w:rPr>
        <w:t xml:space="preserve">00:29:02 Rodrigo Sales</w:t>
      </w:r>
      <w:r>
        <w:br/>
      </w:r>
      <w:r>
        <w:t xml:space="preserve">eu vou te entregar uma informação válida e que pode gerar resultado para ser uma coisa que o cara está olhando para dentro dele e está dizendo assim, poxa, eu estou querendo isso mesmo, eu estou buscando isso, estou precisando disso. E é como o Flávio falou, o remédio para isso é estudo. Talvez ontem eu saí muito dessa reunião pensando exatamente isso, de até conversar contigo aí no privado e perguntar, Eric, que material talvez a gente estudaria, que a gente pudesse aproximar um pouco esse discurso de apresentar o TechSource e as nossas ferramentas.</w:t>
      </w:r>
    </w:p>
    <w:p>
      <w:pPr>
        <w:pStyle w:val="a2"/>
      </w:pPr>
      <w:r>
        <w:rPr>
          <w:b/>
          <w:bCs/>
        </w:rPr>
        <w:t xml:space="preserve">00:29:33 Rodrigo Sales</w:t>
      </w:r>
      <w:r>
        <w:br/>
      </w:r>
      <w:r>
        <w:t xml:space="preserve">como algo que vai para a estruturação de dados, vai para uma oportunidade, sai da parte 100% quantitativa, vai para uma parte mais qualitativa, mas claro, não apresentando isso como um texto decorado e sim como realmente um entendimento mínimo da coisa, eu acho que isso faz grande diferença pelo perfil de cliente que a gente quer atender. Hoje a gente não tem cliente virgem, vamos falar assim, a gente dificilmente é o primeiro a chegar, já existem oportunidades, essas empresas não querem tanto perder tempo, você.</w:t>
      </w:r>
    </w:p>
    <w:p>
      <w:pPr>
        <w:pStyle w:val="a2"/>
      </w:pPr>
      <w:r>
        <w:rPr>
          <w:b/>
          <w:bCs/>
        </w:rPr>
        <w:t xml:space="preserve">00:30:07 Rodrigo Sales</w:t>
      </w:r>
      <w:r>
        <w:br/>
      </w:r>
      <w:r>
        <w:t xml:space="preserve">tem ali poucos minutos para chamar a atenção deles e esse trabalho acabar dando sequência. E eu acho que nesse ponto, a depender da estratégia que você pense para a QS, se você quer sair mais dessa parte de estar no corpo a corpo, talvez esse conhecimento precisa ser transpassado para a gente, a gente precisa se esforçar em apresentar dessa forma, eu uso muito a expressão do Hugo assim, o Eric ele consegue apresentar a QS da melhor forma, é o melhor da QS,</w:t>
      </w:r>
    </w:p>
    <w:p>
      <w:pPr>
        <w:pStyle w:val="a2"/>
      </w:pPr>
      <w:r>
        <w:rPr>
          <w:b/>
          <w:bCs/>
        </w:rPr>
        <w:t xml:space="preserve">00:30:45 Rodrigo Sales</w:t>
      </w:r>
      <w:r>
        <w:br/>
      </w:r>
      <w:r>
        <w:t xml:space="preserve">a gente por mais boa vontade que tenha, a gente não consegue deixar essa primeira impressão que você deixa, isso não é sorte, isso não é porque você nasceu privilegiada, apesar que eu acho que sim, você tem muito pouca idade para saber muita coisa, eu acho que você tem um cérebro diferente, mas a gente consegue sim chegar nisso com trabalho. Eu tenho visto, assim, nesse pouco tempo que estou com vocês, um investimento gigantesco em metodologia, em processo, em sistema.</w:t>
      </w:r>
    </w:p>
    <w:p>
      <w:pPr>
        <w:pStyle w:val="a2"/>
      </w:pPr>
      <w:r>
        <w:rPr>
          <w:b/>
          <w:bCs/>
        </w:rPr>
        <w:t xml:space="preserve">00:31:16 Rodrigo Sales</w:t>
      </w:r>
      <w:r>
        <w:br/>
      </w:r>
      <w:r>
        <w:t xml:space="preserve">A gente era um, o Hugo vai lembrar bem, o que é que é o PET? E hoje a gente já está com uma maturação gigantesca do produto, de PGR, a gente já conseguiu se reposicionar de novo, já fizemos mudanças no sistema, na estrutura de venda, que facilitou bastante, tanto a marcação de reunião, como a entrada de novas procurações. Então, eu entendo que a gente está, sim, nesse caminho. Talvez fosse, não sei, mais ou menos, qual é a estratégia?</w:t>
      </w:r>
    </w:p>
    <w:p>
      <w:pPr>
        <w:pStyle w:val="a2"/>
      </w:pPr>
      <w:r>
        <w:rPr>
          <w:b/>
          <w:bCs/>
        </w:rPr>
        <w:t xml:space="preserve">00:31:50 Rodrigo Sales</w:t>
      </w:r>
      <w:r>
        <w:br/>
      </w:r>
      <w:r>
        <w:t xml:space="preserve">Se você quer deixar uma autonomia de a gente avançar por todas as fases, talvez esse outro lado, não comercial, mas, talvez, mais técnico, mais linguagem do dia a dia, focarmos. Nos decisores que a gente mais conversa. Então a gente conversa mais com quem? Com o controller, com contadores, pessoal do financeiro. Então como é que são as dores dele? Qual o dia a dia, né? Como é que a gente faz essa reunião, fazer com que ele seja um defensor do nosso produto, para que ele.</w:t>
      </w:r>
    </w:p>
    <w:p>
      <w:pPr>
        <w:pStyle w:val="a2"/>
      </w:pPr>
      <w:r>
        <w:rPr>
          <w:b/>
          <w:bCs/>
        </w:rPr>
        <w:t xml:space="preserve">00:32:21 Rodrigo Sales</w:t>
      </w:r>
      <w:r>
        <w:br/>
      </w:r>
      <w:r>
        <w:t xml:space="preserve">consiga sentar na frente de um conselho, de uma diretoria ou de um sócio e nos apoiar para esse, avanço, né? E aí, claro, é esse cliente maior. A gente tem um segmento de cliente middle, que já é outra linguagem que a gente tem que usar. Às vezes a gente já senta com o decisor, com o empresário, o cara já pensa só em caixa, o cara é mais voltado para o risco. Então acho que é uma construção. Eu acho sim, Eric, que você está acima da gente. Acho que você passou essa outra fase de não só vender.</w:t>
      </w:r>
    </w:p>
    <w:p>
      <w:pPr>
        <w:pStyle w:val="a2"/>
      </w:pPr>
      <w:r>
        <w:rPr>
          <w:b/>
          <w:bCs/>
        </w:rPr>
        <w:t xml:space="preserve">00:32:52 Rodrigo Sales</w:t>
      </w:r>
      <w:r>
        <w:br/>
      </w:r>
      <w:r>
        <w:t xml:space="preserve">produto e você já consegue transformar a realidade do cliente para as nossas soluções. Estou buscando isso.</w:t>
      </w:r>
    </w:p>
    <w:p>
      <w:pPr>
        <w:pStyle w:val="a2"/>
      </w:pPr>
      <w:r>
        <w:t xml:space="preserve">**00:33:03 Erick Neves **</w:t>
      </w:r>
      <w:r>
        <w:br/>
      </w:r>
      <w:r>
        <w:t xml:space="preserve">Esse é o ponto, esse é o ponto, Rodrigo. Você já matou a charada. Você está buscando isso, isso já é o suficiente.</w:t>
      </w:r>
    </w:p>
    <w:p>
      <w:pPr>
        <w:pStyle w:val="a2"/>
      </w:pPr>
      <w:r>
        <w:rPr>
          <w:b/>
          <w:bCs/>
        </w:rPr>
        <w:t xml:space="preserve">00:33:12 Hugo Luigi</w:t>
      </w:r>
      <w:r>
        <w:br/>
      </w:r>
      <w:r>
        <w:t xml:space="preserve">Sim, vai chegar, né.</w:t>
      </w:r>
    </w:p>
    <w:p>
      <w:pPr>
        <w:pStyle w:val="a2"/>
      </w:pPr>
      <w:r>
        <w:t xml:space="preserve">**00:33:17 Erick Neves **</w:t>
      </w:r>
      <w:r>
        <w:br/>
      </w:r>
      <w:r>
        <w:t xml:space="preserve">Vai chegar, vai chegar. O que você está vendo aí é justamente o que você acabou de falar. Tem diferenças que são muito sutis. A gente, às vezes, está cumprindo script sem perceber que está cumprindo script. Então, a gente fala, às vezes, que é um bate-papo, mas a gente não torna um bate-papo. Então, eu vou dar um exemplo. A gente, às vezes, pressupõe para criar contexto. Então, assim, fala que eu, quando faço isso, estou errando na minha concepção.</w:t>
      </w:r>
    </w:p>
    <w:p>
      <w:pPr>
        <w:pStyle w:val="a2"/>
      </w:pPr>
      <w:r>
        <w:t xml:space="preserve">**00:33:50 Erick Neves **</w:t>
      </w:r>
      <w:r>
        <w:br/>
      </w:r>
      <w:r>
        <w:t xml:space="preserve">A gente sabe que o dia-a-dia de profissionais como você é muito puxado. Isso poderia ser uma pergunta, não é um bate-papo. Seu dia-a-dia é puxado, né? Imagino eu. Deixa o cara falar. Sabe, então, são mudanças sutis. E o que eu fiz? Estão todos aí? Flávio e... Flávio também tá? Tá. Tranquilo. São mudanças sutis. O que eu fiz? Eu joguei no chat de ATP.</w:t>
      </w:r>
    </w:p>
    <w:p>
      <w:pPr>
        <w:pStyle w:val="a2"/>
      </w:pPr>
      <w:r>
        <w:t xml:space="preserve">**00:34:21 Erick Neves **</w:t>
      </w:r>
      <w:r>
        <w:br/>
      </w:r>
      <w:r>
        <w:t xml:space="preserve">10 transcrições de últimas reuniões, nomes que vocês conhecem, que eu participei. Brisanete, esse outro eu não tô vendo qual é, deixa eu ver. CAC, Concrem.</w:t>
      </w:r>
    </w:p>
    <w:p>
      <w:pPr>
        <w:pStyle w:val="a2"/>
      </w:pPr>
      <w:r>
        <w:rPr>
          <w:b/>
          <w:bCs/>
        </w:rPr>
        <w:t xml:space="preserve">00:34:32 Hugo Luigi</w:t>
      </w:r>
      <w:r>
        <w:br/>
      </w:r>
      <w:r>
        <w:t xml:space="preserve">Manelio Breman. Pelo amor de Deus. Põe com N, de navio.</w:t>
      </w:r>
    </w:p>
    <w:p>
      <w:pPr>
        <w:pStyle w:val="a2"/>
      </w:pPr>
      <w:r>
        <w:t xml:space="preserve">**00:34:39 Erick Neves **</w:t>
      </w:r>
      <w:r>
        <w:br/>
      </w:r>
      <w:r>
        <w:t xml:space="preserve">Ah, é? Foi mal. Conelho Breman, Elmo, Enéas, um de parceiro, Fã, DTF, Marquise, DTC. Pedi pra ele me avaliar, me deu uma nota boa. Autoridade técnica, bate o que vocês falaram. Comunicação comercial. E aqui... Pessoal, isso aqui não é técnico. Comunicação comercial. Persuasão e estrutura de oferta.</w:t>
      </w:r>
    </w:p>
    <w:p>
      <w:pPr>
        <w:pStyle w:val="a2"/>
      </w:pPr>
      <w:r>
        <w:t xml:space="preserve">**00:35:10 Erick Neves **</w:t>
      </w:r>
      <w:r>
        <w:br/>
      </w:r>
      <w:r>
        <w:t xml:space="preserve">Estrutura de oferta. Pensem isso. Essa locução. Estrutura de oferta. Como é que eu estruturo a minha oferta? Inteligência de contexto e customização. O Rodrigo falou. Vamos falar de CSC. Ele falou aqui. Na ASF, você percebe o nível de governança do CSC e posiciona a QS como parceiro de mesmo nível técnico. Empatia em relação interpessoal. Então, acolher a Joyce no momento mais difícil. Entender lá o momento do cara do DTF.</w:t>
      </w:r>
    </w:p>
    <w:p>
      <w:pPr>
        <w:pStyle w:val="a2"/>
      </w:pPr>
      <w:r>
        <w:t xml:space="preserve">**00:35:43 Erick Neves **</w:t>
      </w:r>
      <w:r>
        <w:br/>
      </w:r>
      <w:r>
        <w:t xml:space="preserve">Capacidade de fechamento follow-up. Meu ponto frágil. Quantas vezes Flávio e Hugo já viram participar de reunião e acabar não corroborando com o fechamento mais forte. Rodrigo é ótimo nisso. Flávio, muito melhor que eu. Hugo, melhor que eu. Rayara, melhor que eu. E aí pedi para ele encontrar quais pontos ele destacaria na minha forma de conduzir a dinâmica. E aí ele trouxe aqui o compilado, aí eu troquei com ele, pedi para ele fazer, considere que eu tive experiência técnica operacional, os consultores e vendedores não tiveram, estrutura e formas de que eles possam se sentir legitimados para utilizar a autoridade técnica que a própria empresa tem.</w:t>
      </w:r>
    </w:p>
    <w:p>
      <w:pPr>
        <w:pStyle w:val="a2"/>
      </w:pPr>
      <w:r>
        <w:t xml:space="preserve">**00:36:37 Erick Neves **</w:t>
      </w:r>
      <w:r>
        <w:br/>
      </w:r>
      <w:r>
        <w:t xml:space="preserve">Porque eles próprios nunca tiveram operação, sinto que isso é um gargalo. Investigue outras questões que possam ser muito personalíssimas para o Eric, por ele ter tido uma carreira técnica. Encontre caminhos para que eles possam construir de maneira ainda mais profunda todos os atributos que você listou. Aí eu descobri que eu podia fazer mais de 20 cartões e pedi para ele aumentar e o resultado está aqui.</w:t>
      </w:r>
    </w:p>
    <w:p>
      <w:pPr>
        <w:pStyle w:val="a2"/>
      </w:pPr>
      <w:r>
        <w:t xml:space="preserve">**00:37:07 Erick Neves **</w:t>
      </w:r>
      <w:r>
        <w:br/>
      </w:r>
      <w:r>
        <w:t xml:space="preserve">Eu não vou apresentar esse material para vocês, vou só comentar rapidamente, mas eu não vou fazer uma apresentação agora sobre isso. A arte de conduzir reuniões técnicas com performance consultiva. Então a gente vai falar sobre pensamento estratégico, transformação real, referência em performance, a nossa abordagem está virando um padrão. O que eu faço eu acho que pode ser um padrão a ser aperfeiçoado. A ser aperfeiçoado, é um molde inicial.</w:t>
      </w:r>
    </w:p>
    <w:p>
      <w:pPr>
        <w:pStyle w:val="a2"/>
      </w:pPr>
      <w:r>
        <w:t xml:space="preserve">**00:37:42 Erick Neves **</w:t>
      </w:r>
      <w:r>
        <w:br/>
      </w:r>
      <w:r>
        <w:t xml:space="preserve">Clareza e direção em reuniões complexas, isso aqui é um grande desafio, você manter o cerne e não se perder. Geração de confiança antecipada, como você antecipa os gatilhos de rapó. Estilo consultivo replicável, para todo mundo conseguir ter o mesmo padrão. Essa transformação de venda para consultoria. O vendedor vai falar sobre o serviço, o consultor vai falar sobre o problema. E o cliente vai perceber imediatamente a diferença. Então, são muitos processos subconscientes que vão acontecendo ao longo da reunião.</w:t>
      </w:r>
    </w:p>
    <w:p>
      <w:pPr>
        <w:pStyle w:val="a2"/>
      </w:pPr>
      <w:r>
        <w:t xml:space="preserve">**00:38:18 Erick Neves **</w:t>
      </w:r>
      <w:r>
        <w:br/>
      </w:r>
      <w:r>
        <w:t xml:space="preserve">E por que o cliente confia? A gente vai ensinando enquanto apresenta. A gente tem o domínio técnico com leveza, nada pesado, denso. Sem desvirtuar para uma reunião técnica. Credibilidade sem hierarquia. Então, fazer essa aproximação. Então, se o cara é analista, a gente conversa com ele normalmente. Se o cara é diretor, conversa normalmente. Não está nem acima nem abaixo. É esquecer a hierarquia no momento da reunião e ler o ambiente de sala. Como ele está posicionado, não quem ele é. Se ele está ali para tomar uma decisão, então dá insumo para ele tomar a decisão.</w:t>
      </w:r>
    </w:p>
    <w:p>
      <w:pPr>
        <w:pStyle w:val="a2"/>
      </w:pPr>
      <w:r>
        <w:t xml:space="preserve">**00:38:51 Erick Neves **</w:t>
      </w:r>
      <w:r>
        <w:br/>
      </w:r>
      <w:r>
        <w:t xml:space="preserve">Se ele está ali para compreender tecnicamente, dá insumo para ele compreender tecnicamente. Reunião como entrega de valor, então fazer com que a reunião traga essa sensação de que sai melhor do que entrei. O histórico é da QS, não é meu, Eric. Vários cases foram o Rafael e a equipe que fizeram, o jurídico que fez, não foi a gente. Nós somos um canal. E aí a performance consultiva aparece, quando o método encontra propósito e a credibilidade se torna natural e inevitável.</w:t>
      </w:r>
    </w:p>
    <w:p>
      <w:pPr>
        <w:pStyle w:val="a2"/>
      </w:pPr>
      <w:r>
        <w:t xml:space="preserve">**00:39:26 Erick Neves **</w:t>
      </w:r>
      <w:r>
        <w:br/>
      </w:r>
      <w:r>
        <w:t xml:space="preserve">Escutar com curiosidade, conduzir com lógica, falar com propósito e reunião como troca. Autoridade, didática, empatia. Autoridade sem arrogância. E também aceitar que Rafael e eu, por exemplo, tivemos vivência técnica direta. Mas vocês não precisam necessariamente tê-la. A autoridade do consultor da QS não está.</w:t>
      </w:r>
    </w:p>
    <w:p>
      <w:pPr>
        <w:pStyle w:val="a2"/>
      </w:pPr>
      <w:r>
        <w:t xml:space="preserve">**00:39:58 Erick Neves **</w:t>
      </w:r>
      <w:r>
        <w:br/>
      </w:r>
      <w:r>
        <w:t xml:space="preserve">na experiência pessoal, mas, na representação do histórico e do know-how institucional.</w:t>
      </w:r>
    </w:p>
    <w:p>
      <w:pPr>
        <w:pStyle w:val="a2"/>
      </w:pPr>
      <w:r>
        <w:rPr>
          <w:b/>
          <w:bCs/>
        </w:rPr>
        <w:t xml:space="preserve">00:40:07 Hugo Luigi</w:t>
      </w:r>
      <w:r>
        <w:br/>
      </w:r>
      <w:r>
        <w:t xml:space="preserve">Aí eu tenho um ponto. Diga. É, a gente tem cases de sucesso que a gente fala ali, né, já está meio que enraizado. Tem porco vado, telemão, grupo trigo, etc. Só que tem muita coisa que a gente ainda pode vir e acrescentar nesses. cases, né. E aí seria interessante a gente ficar sabendo de coisas que acontecem no dia-a-dia, sabe?</w:t>
      </w:r>
    </w:p>
    <w:p>
      <w:pPr>
        <w:pStyle w:val="a2"/>
      </w:pPr>
      <w:r>
        <w:rPr>
          <w:b/>
          <w:bCs/>
        </w:rPr>
        <w:t xml:space="preserve">00:40:37 Hugo Luigi</w:t>
      </w:r>
      <w:r>
        <w:br/>
      </w:r>
      <w:r>
        <w:t xml:space="preserve">Isso acontece naturalmente, né.</w:t>
      </w:r>
    </w:p>
    <w:p>
      <w:pPr>
        <w:pStyle w:val="a2"/>
      </w:pPr>
      <w:r>
        <w:t xml:space="preserve">**00:40:39 Erick Neves **</w:t>
      </w:r>
      <w:r>
        <w:br/>
      </w:r>
      <w:r>
        <w:t xml:space="preserve">Você e Flávio vão saber. Principalmente. É só estar atento a compilar como case. Oi.</w:t>
      </w:r>
    </w:p>
    <w:p>
      <w:pPr>
        <w:pStyle w:val="a2"/>
      </w:pPr>
      <w:r>
        <w:rPr>
          <w:b/>
          <w:bCs/>
        </w:rPr>
        <w:t xml:space="preserve">00:40:48 Hugo Luigi</w:t>
      </w:r>
      <w:r>
        <w:br/>
      </w:r>
      <w:r>
        <w:t xml:space="preserve">Agora é muito mais, o Rafa está fazendo isso com a gente, antes da apresentação de anamnese ele senta com a gente, mostra o que aconteceu, o que de fato a gente achou naquela empresa ou não achou, então isso está sendo bem enriquecedor, isso gera know-how para a gente.</w:t>
      </w:r>
    </w:p>
    <w:p>
      <w:pPr>
        <w:pStyle w:val="a2"/>
      </w:pPr>
      <w:r>
        <w:t xml:space="preserve">**00:41:05 Erick Neves **</w:t>
      </w:r>
      <w:r>
        <w:br/>
      </w:r>
      <w:r>
        <w:t xml:space="preserve">Então, vocês dois vão ser um canal para oxigenar isso para o comercial.</w:t>
      </w:r>
    </w:p>
    <w:p>
      <w:pPr>
        <w:pStyle w:val="a2"/>
      </w:pPr>
      <w:r>
        <w:rPr>
          <w:b/>
          <w:bCs/>
        </w:rPr>
        <w:t xml:space="preserve">00:41:12 Rodrigo Sales</w:t>
      </w:r>
      <w:r>
        <w:br/>
      </w:r>
      <w:r>
        <w:t xml:space="preserve">Esse slide aí, Eric, esse último aí, você pontuou, eu até tive, lembra, a gente teve conversando esses dias, exatamente sobre essa construção de autoridade e pedi para o Hugo avaliar se valeria a pena a gente fazer um teste de colocar uma mini biografia tua, Eric, e da QS, porque eu acho que o nosso modelo... Se realmente for você se ausentar um pouco e começar a ser replicadores, a levar essa mensagem,</w:t>
      </w:r>
    </w:p>
    <w:p>
      <w:pPr>
        <w:pStyle w:val="a2"/>
      </w:pPr>
      <w:r>
        <w:rPr>
          <w:b/>
          <w:bCs/>
        </w:rPr>
        <w:t xml:space="preserve">00:41:42 Rodrigo Sales</w:t>
      </w:r>
      <w:r>
        <w:br/>
      </w:r>
      <w:r>
        <w:t xml:space="preserve">a gente precisa ter essa transmissão de autoridade, né? E aí talvez, explorar um pouco mais, coloquei até o exemplo da Prudente, falei pro Hugo, o próprio Nelson Williams, que praticamente todo mundo se apoia no nome do Nelson Williams e não em, produto e tal. Talvez fosse um ponto de a gente trabalhar na nossa apresentação isso, né? Quem é o Dr. Eric? Até falei pro cara, o Rafael chamou o Eric de Dr. Eric nas reuniões. Isso traz autoridade pro cliente, né?</w:t>
      </w:r>
    </w:p>
    <w:p>
      <w:pPr>
        <w:pStyle w:val="a2"/>
      </w:pPr>
      <w:r>
        <w:rPr>
          <w:b/>
          <w:bCs/>
        </w:rPr>
        <w:t xml:space="preserve">00:42:13 Rodrigo Sales</w:t>
      </w:r>
      <w:r>
        <w:br/>
      </w:r>
      <w:r>
        <w:t xml:space="preserve">Então, talvez fosse um ponto, não sei se você já tem mapeado isso, Eric, mas falar que esse aluno desses 11 anos já passou pelo o quê? Crise, mudança de governo, o Eric veio daqui, chegou aqui, já fez isso, vai, eu sei lá, acho que vai, Vai fazendo essa construção na cabeça do cliente, né? Prudention é um... É um esforço de 200 anos. E eles começam perguntando, você já ouviu falar de Prudention?</w:t>
      </w:r>
    </w:p>
    <w:p>
      <w:pPr>
        <w:pStyle w:val="a2"/>
      </w:pPr>
      <w:r>
        <w:rPr>
          <w:b/>
          <w:bCs/>
        </w:rPr>
        <w:t xml:space="preserve">00:42:44 Rodrigo Sales</w:t>
      </w:r>
      <w:r>
        <w:br/>
      </w:r>
      <w:r>
        <w:t xml:space="preserve">E o cara vai falar, já ouvi, não ouvi. E aí eles vão lá para aquele ponto, mostra Times Square, filme do Homem-Aranha e tal. Ou talvez fosse um ponto de a gente mapear. Não sei o que você acha.</w:t>
      </w:r>
    </w:p>
    <w:p>
      <w:pPr>
        <w:pStyle w:val="a2"/>
      </w:pPr>
      <w:r>
        <w:t xml:space="preserve">**00:42:55 Erick Neves **</w:t>
      </w:r>
      <w:r>
        <w:br/>
      </w:r>
      <w:r>
        <w:t xml:space="preserve">Acho que a gente pode melhorar o institucional. Eu não me usaria como personificar numa pessoa só. Acho que a CAC tem que ser maior que eu. E já é, e sempre será. Então a gente vai para uma rota de a gente se retrair, não se expandir nessa premissa. Diferente do Nelson Williams, né? Ele cumpre uma função institucional personalíssima. Ele tem um nome, né? A marca se confunde com o nome e tal. Não é a nossa tese. Mas eu concordo contigo que a gente tem que caprichar cada vez mais no storytelling institucional.</w:t>
      </w:r>
    </w:p>
    <w:p>
      <w:pPr>
        <w:pStyle w:val="a2"/>
      </w:pPr>
      <w:r>
        <w:t xml:space="preserve">**00:43:26 Erick Neves **</w:t>
      </w:r>
      <w:r>
        <w:br/>
      </w:r>
      <w:r>
        <w:t xml:space="preserve">E isso acho que é um ponto de aperfeiçoamento que a gente tem certamente para fazer. E aí melhorar realmente, assim, ter mais insumo, mas novamente, eu acho que isso não deve ser script, porque eu não acho que a gente tem que ter script, a gente tem que ter rota, mas não script. Então a gente não precisa falar disso se a reunião não pressupõe isso. A principal coisa de tudo que está aqui, que eu vou chegar lá ainda, é a leitura da sala, que eu acho que eu mostrei quando alguém estava falando aí. Quando você lê a sala, você faz a reunião ser adequada para a sala.</w:t>
      </w:r>
    </w:p>
    <w:p>
      <w:pPr>
        <w:pStyle w:val="a2"/>
      </w:pPr>
      <w:r>
        <w:t xml:space="preserve">**00:44:00 Erick Neves **</w:t>
      </w:r>
      <w:r>
        <w:br/>
      </w:r>
      <w:r>
        <w:t xml:space="preserve">E aí, em grande parte das salas, você não vai precisar falar de CAC, você não vai precisar falar de Eric, de CAC, você vai escolher qual atributo você vai explorar. Você vai construir a reunião com base na demanda da própria reunião.</w:t>
      </w:r>
    </w:p>
    <w:p>
      <w:pPr>
        <w:pStyle w:val="a2"/>
      </w:pPr>
      <w:r>
        <w:rPr>
          <w:b/>
          <w:bCs/>
        </w:rPr>
        <w:t xml:space="preserve">00:44:13 Flavio Nobre</w:t>
      </w:r>
      <w:r>
        <w:br/>
      </w:r>
      <w:r>
        <w:t xml:space="preserve">Isso é um ponto bem importante mesmo, desculpa, acabei te cortando aqui, que é um ponto importante porque a gente atende empresas com perfis, com faturamentos muito diferentes, mas com perfis muito diferentes também. Por exemplo, eu fiz uma reunião recente, que foi lá com a Roraima, distribuidora, que foi uma que acabou você não indo, então eu fui muito focado, eu preciso apresentar bem tecnicamente essa reunião, preciso mostrar o que é sua e tal. Eu comecei a reunião, eu abri, assim, não era...</w:t>
      </w:r>
    </w:p>
    <w:p>
      <w:pPr>
        <w:pStyle w:val="a2"/>
      </w:pPr>
      <w:r>
        <w:rPr>
          <w:b/>
          <w:bCs/>
        </w:rPr>
        <w:t xml:space="preserve">00:44:44 Flavio Nobre</w:t>
      </w:r>
      <w:r>
        <w:br/>
      </w:r>
      <w:r>
        <w:t xml:space="preserve">Eu parei no meio e falei, o que essa empresária quer saber não é isso, é como a gente, consegue ajudá-la a ter resultado. Como? Se é com o TechSuite, se é com o LegalWise, se é com o Planilha de Excel, se é no AX, ela não tá nem aí, ela precisa de outro caminho. Eu fechei, perguntei a ela se ela tinha entendido, ela, beleza, entendi. Ela tava no celular também, não tava vendo porra nenhuma. E aí, assim, a reunião foi boa porque eu consegui ter essa percepção de lei assada e mudar o caminho da conversa. Se eu vou naquele script, que eu preciso mostrar e passava por aba e dizer que é a ficha e não sei o que,</w:t>
      </w:r>
    </w:p>
    <w:p>
      <w:pPr>
        <w:pStyle w:val="a2"/>
      </w:pPr>
      <w:r>
        <w:rPr>
          <w:b/>
          <w:bCs/>
        </w:rPr>
        <w:t xml:space="preserve">00:45:15 Flavio Nobre</w:t>
      </w:r>
      <w:r>
        <w:br/>
      </w:r>
      <w:r>
        <w:t xml:space="preserve">cara, a gente ia se perder ali.</w:t>
      </w:r>
    </w:p>
    <w:p>
      <w:pPr>
        <w:pStyle w:val="a2"/>
      </w:pPr>
      <w:r>
        <w:t xml:space="preserve">**00:45:19 Erick Neves **</w:t>
      </w:r>
      <w:r>
        <w:br/>
      </w:r>
      <w:r>
        <w:t xml:space="preserve">Perfeito, perfeito. É isso. Então, Rodrigo, finalizando a resposta, institucionalmente a gente tem trabalho a fazer. Mas no formato de script, de material que tem que ser consumido, uma ingestão obrigatória, isso não existe mais. Para o que a gente está fazendo, para o que a gente está construindo, a gente está construindo uma tese de uma empresa com alto ticket, com alto padrão, qualitativa e não quantitativa, repetir essa reunião várias vezes. Isso pressupõe que quem está na reunião com o cliente tenha essa leitura do jogo.</w:t>
      </w:r>
    </w:p>
    <w:p>
      <w:pPr>
        <w:pStyle w:val="a2"/>
      </w:pPr>
      <w:r>
        <w:t xml:space="preserve">**00:45:50 Erick Neves **</w:t>
      </w:r>
      <w:r>
        <w:br/>
      </w:r>
      <w:r>
        <w:t xml:space="preserve">E a gente não tem script, a gente tem recursos para a gente utilizar os recursos na construção da reunião. E isso faz naturalmente com que o cliente esteja no centro da intenção. E isso faz a gente sair de vendedor para consultor. É exatamente isso que vai fazer a gente se condicionar a construir a reunião em função do objetivo da reunião e da dinâmica da reunião. E é o que vai tirar a gente de vendedor e botar a gente como consultor. Cada um de nós aqui, cada um na sua trilha de evolução, com o nível de necessidade que a sua função principal requer.</w:t>
      </w:r>
    </w:p>
    <w:p>
      <w:pPr>
        <w:pStyle w:val="a2"/>
      </w:pPr>
      <w:r>
        <w:t xml:space="preserve">**00:46:25 Erick Neves **</w:t>
      </w:r>
      <w:r>
        <w:br/>
      </w:r>
      <w:r>
        <w:t xml:space="preserve">Flávio e Hugo, mais do que ninguém aqui. Rodrigo e Francisco e Rayara, igualmente, mas talvez em escalas diferentes com um timing diferente. Mas é justamente isso, a gente ir contra script. A gente não tem script, a gente está prestando consultoria a partir do D0. Primeiro momento de contato. E aí, aqui, eu falei sobre...</w:t>
      </w:r>
    </w:p>
    <w:p>
      <w:pPr>
        <w:pStyle w:val="a2"/>
      </w:pPr>
      <w:r>
        <w:rPr>
          <w:b/>
          <w:bCs/>
        </w:rPr>
        <w:t xml:space="preserve">00:46:49 Hugo Luigi</w:t>
      </w:r>
      <w:r>
        <w:br/>
      </w:r>
      <w:r>
        <w:t xml:space="preserve">Só para concluir isso que você falou, isso começa nos parceiros também. Então, a gente não é mais uma empresa de recuperadora de crédito. Se ele começa a falar assim junto com os empresários, a gente já automaticamente não está sendo consultor. E aí, a gente vai ter que construir isso durante a reunião. Então, só para lembrar que os parceiros, tendem a ser o D0 ali, meio cabuloso já.</w:t>
      </w:r>
    </w:p>
    <w:p>
      <w:pPr>
        <w:pStyle w:val="a2"/>
      </w:pPr>
      <w:r>
        <w:rPr>
          <w:b/>
          <w:bCs/>
        </w:rPr>
        <w:t xml:space="preserve">00:47:20 Hugo Luigi</w:t>
      </w:r>
      <w:r>
        <w:br/>
      </w:r>
      <w:r>
        <w:t xml:space="preserve">Então, a gente tem que combater isso, obviamente, para a gente chegar lá já com um nível consultivo alto, ao invés de ser um mero vendedor.</w:t>
      </w:r>
    </w:p>
    <w:p>
      <w:pPr>
        <w:pStyle w:val="a2"/>
      </w:pPr>
      <w:r>
        <w:t xml:space="preserve">**00:47:29 Erick Neves **</w:t>
      </w:r>
      <w:r>
        <w:br/>
      </w:r>
      <w:r>
        <w:t xml:space="preserve">Isso aqui é muito importante. Eu já bati nessa tecla algumas vezes com o Flávio, com o Hugo, dessa questão. Eu não fiz o case, mas o case da QS. Então, é vocês se verem dentro disso mesmo. Dentro disso mesmo. Obrigado. Mesmo, mesmo, mesmo. Foram vocês que realizaram 1.900 projetos, entendeu? Tem que absorver isso, tem que absorver. E talvez até subconscientemente, né? Conscientemente, não. É deixar entranhado mesmo nessa realidade.</w:t>
      </w:r>
    </w:p>
    <w:p>
      <w:pPr>
        <w:pStyle w:val="a2"/>
      </w:pPr>
      <w:r>
        <w:t xml:space="preserve">**00:48:00 Erick Neves **</w:t>
      </w:r>
      <w:r>
        <w:br/>
      </w:r>
      <w:r>
        <w:t xml:space="preserve">Conecte casos reais ao contexto e aí você pode ter situações mais genéricas e mais específicas, né? Em situações similares à sua, identificamos padrões consistentes que não sei o quê. Então, ancorar a experiência tangível e documentada, né? Isso vai trazer credibilidade, porque aí é autoridade técnica, né? E aí, assim, arsenal de soluções já testadas pela QS. Não tem como a gente passar tudo para o cliente. Essa ingestão de fluxo é impossível. Então, a gente tem que ter recurso para ser utilizado sob demanda.</w:t>
      </w:r>
    </w:p>
    <w:p>
      <w:pPr>
        <w:pStyle w:val="a2"/>
      </w:pPr>
      <w:r>
        <w:t xml:space="preserve">**00:48:33 Erick Neves **</w:t>
      </w:r>
      <w:r>
        <w:br/>
      </w:r>
      <w:r>
        <w:t xml:space="preserve">Estrutura é só narrativa. Problema, causa, método, impacto. Então, é saudável a percepção da anamnese, planejamento, implementação e acompanhamento. Por que isso é muito saudável? Porque ele entende que é uma trava de segurança e onerosidade para ele e também para a gente. E quando a gente fala que é para a gente, isso aumenta a nossa posição em relação ao cliente. No sentido dele perceber que a gente é uma empresa madura.</w:t>
      </w:r>
    </w:p>
    <w:p>
      <w:pPr>
        <w:pStyle w:val="a2"/>
      </w:pPr>
      <w:r>
        <w:t xml:space="preserve">**00:49:06 Erick Neves **</w:t>
      </w:r>
      <w:r>
        <w:br/>
      </w:r>
      <w:r>
        <w:t xml:space="preserve">A gente não desperdiça recursos. E a gente não tem que ter receio de falar coisas como essa, sabe? A gente faz a anamnese para saber se tem materialidade para avançar para uma próxima fase. Para fazer sentido para você e para a gente. Ótimo. Equilibrado, sabe? Isso demonstra método, demonstra responsabilidade.</w:t>
      </w:r>
    </w:p>
    <w:p>
      <w:pPr>
        <w:pStyle w:val="a2"/>
      </w:pPr>
      <w:r>
        <w:rPr>
          <w:b/>
          <w:bCs/>
        </w:rPr>
        <w:t xml:space="preserve">00:49:25 Hugo Luigi</w:t>
      </w:r>
      <w:r>
        <w:br/>
      </w:r>
      <w:r>
        <w:t xml:space="preserve">Pô, Eric, eu até comentei com o Rodrigo esses dias, né, Rodrigo? Deve ter mais ou menos um mês sobre essa igualitária... E igualdade de autoridade. Então, o cliente, ele não é o senhor, o que melhor tem na... Não, a gente é igualmente bom, tão quanto o cliente. Então, o cliente não pode pisar na gente. A gente tem que se colocar no mesmo nível do cliente, obviamente.</w:t>
      </w:r>
    </w:p>
    <w:p>
      <w:pPr>
        <w:pStyle w:val="a2"/>
      </w:pPr>
      <w:r>
        <w:rPr>
          <w:b/>
          <w:bCs/>
        </w:rPr>
        <w:t xml:space="preserve">00:49:59 Hugo Luigi</w:t>
      </w:r>
      <w:r>
        <w:br/>
      </w:r>
      <w:r>
        <w:t xml:space="preserve">Sem arrogância, né? E aí, levando todos aqueles pontos que a gente está debatendo aqui. Mas é se colocar no lugar do cliente mesmo. E não se colocar rebaixado. Porque se a gente se coloca rebaixado, a relação já se acaba ali.</w:t>
      </w:r>
    </w:p>
    <w:p>
      <w:pPr>
        <w:pStyle w:val="a2"/>
      </w:pPr>
      <w:r>
        <w:t xml:space="preserve">**00:50:11 Erick Neves **</w:t>
      </w:r>
      <w:r>
        <w:br/>
      </w:r>
      <w:r>
        <w:t xml:space="preserve">E aí, isso tem link perfeito, Hugo. Tem link com o que o Flávio falou da confiança na reunião. É você não pensar menos de si e não pensar mais no cliente também. Lembra que a gente está atendendo empresas com 10 bilhões, 50 bilhões de faturamento. Esses caras são clientes nossos. Então, o cara de 1 bilhão, ele não faz a gente se sentir pequeno, porque nem o de 50 vai fazer. A gente vai, obviamente, ser realista e reconhecer quando é uma estrutura grande, um ambiente desafiador. Se o cliente quer ter o domínio, deixa o domínio com ele. A gente viu isso na Cial.</w:t>
      </w:r>
    </w:p>
    <w:p>
      <w:pPr>
        <w:pStyle w:val="a2"/>
      </w:pPr>
      <w:r>
        <w:t xml:space="preserve">**00:50:43 Erick Neves **</w:t>
      </w:r>
      <w:r>
        <w:br/>
      </w:r>
      <w:r>
        <w:t xml:space="preserve">A menina se empaixou nisso, mas quando ligou a chavinha de falar de business, ela... Não, estou ciente, não sei o quê, já fiz várias vezes, não adianta ver isso aí. Ela assumiu o controle, deixa ela controlar. Deixa ela controlar. Então, você acha que a gente pode, então, te mandar a NGA para você avaliar? Eu avalio. Deixa ela fazer, resultado, já está assinando a NGA aí. E aí, volta na leitura de sala, empatia, essa consciência, sabe, do que você está fazendo. Se você tiver script, meu amigo, você vai com a cara na porta, entendeu?</w:t>
      </w:r>
    </w:p>
    <w:p>
      <w:pPr>
        <w:pStyle w:val="a2"/>
      </w:pPr>
      <w:r>
        <w:t xml:space="preserve">**00:51:16 Erick Neves **</w:t>
      </w:r>
      <w:r>
        <w:br/>
      </w:r>
      <w:r>
        <w:t xml:space="preserve">Porque você vai querer passar o texto, passar a informação que não é momento de ser ingerida, sabe? Ou não tem necessidade. Dá o nível de informação adequado para a situação. Então, perceba quanta coisa a gente está falando que não é técnico, não é repertório técnico, sabe, não é script também, é justamente abraçar o não script, é abraçar a naturalidade da situação, porque a gente está prestando consultoria, a gente não está vendendo, e aí é uma chave que a gente tem que virar na cabeça mesmo, né, para a gente se posicionar assim.</w:t>
      </w:r>
    </w:p>
    <w:p>
      <w:pPr>
        <w:pStyle w:val="a2"/>
      </w:pPr>
      <w:r>
        <w:rPr>
          <w:b/>
          <w:bCs/>
        </w:rPr>
        <w:t xml:space="preserve">00:51:50 Rayara Aguiar</w:t>
      </w:r>
      <w:r>
        <w:br/>
      </w:r>
      <w:r>
        <w:t xml:space="preserve">Eu acho assim também, Eric, falando de técnica, né, quando você fala de a gente não ter um script, quando a gente fala seguindo algum script, a gente tem ansiedade para concluí-lo e não deixar passar nenhum ponto, e isso a gente pode atropelar. Uma coisa que eu admiro muito e eu tento, já há alguns anos, implementar na minha oratória é fazer algumas pausas.</w:t>
      </w:r>
    </w:p>
    <w:p>
      <w:pPr>
        <w:pStyle w:val="a2"/>
      </w:pPr>
      <w:r>
        <w:rPr>
          <w:b/>
          <w:bCs/>
        </w:rPr>
        <w:t xml:space="preserve">00:52:23 Rayara Aguiar</w:t>
      </w:r>
      <w:r>
        <w:br/>
      </w:r>
      <w:r>
        <w:t xml:space="preserve">Uma coisa que eu admiro muito e eu tento, já há alguns anos, implementar uma pausas. Dramáticas para ler como esse cara tá recebendo essa minha informação e entender se eu vou dar continuidade no que eu tô falando ou se é o momento de eu provocá-lo para dúvida, para sugestão, alguma, colaboração. Porque isso também ajuda a gente a construir esse repertório, né? Às vezes na tua cabeça você já leu a sala, você já percebeu os sinais corporais que ele tá dando, o que você tá falando, mas ele ainda não deixou você ler completamente o que tá ali na cabeça dele, né?</w:t>
      </w:r>
    </w:p>
    <w:p>
      <w:pPr>
        <w:pStyle w:val="a2"/>
      </w:pPr>
      <w:r>
        <w:rPr>
          <w:b/>
          <w:bCs/>
        </w:rPr>
        <w:t xml:space="preserve">00:52:59 Rayara Aguiar</w:t>
      </w:r>
      <w:r>
        <w:br/>
      </w:r>
      <w:r>
        <w:t xml:space="preserve">E eu acho que isso faz todo sentido. Você tá ali concordando, tipo, a gente entra no... pra entrar numa abordagem mais técnica, de mostrar o texute. Eu já vim também de uma abordagem que apresentava um sistema que eu não fazia ideia do que era o cálculo de substituição tributária. Mas eu ia tocando como se eu soubesse. Colocava uma NCM, mostrava o estado signatário, a legislação é essa e tal, tal. E ia como se eu estivesse realmente dominando aquele assunto. E em determinado ponto, era o momento que eu era mais desafiada.</w:t>
      </w:r>
    </w:p>
    <w:p>
      <w:pPr>
        <w:pStyle w:val="a2"/>
      </w:pPr>
      <w:r>
        <w:rPr>
          <w:b/>
          <w:bCs/>
        </w:rPr>
        <w:t xml:space="preserve">00:53:32 Rayara Aguiar</w:t>
      </w:r>
      <w:r>
        <w:br/>
      </w:r>
      <w:r>
        <w:t xml:space="preserve">Até aqui, tá claro? Vocês estão entendendo? Tem alguma sugestão? Então, pra abrir realmente, pra trazer a contribuição, fazer uma construção nova, ou às vezes o cara trazer a objeção que vai surgir lá no envio de procuração pra aquele momento. Então, acho que isso é técnica, isso é a gente tentar se preparar melhor, tentar controlar a ansiedade, tentar não ser conduzido por um script.</w:t>
      </w:r>
    </w:p>
    <w:p>
      <w:pPr>
        <w:pStyle w:val="a2"/>
      </w:pPr>
      <w:r>
        <w:rPr>
          <w:b/>
          <w:bCs/>
        </w:rPr>
        <w:t xml:space="preserve">00:54:04 Rayara Aguiar</w:t>
      </w:r>
      <w:r>
        <w:br/>
      </w:r>
      <w:r>
        <w:t xml:space="preserve">Inicialmente pode ajudar muito, mas a gente saber construir isso no decorrer da reunião é uma coisa que eu admiro muito na tua abordagem é isso, porque você constrói e eu observando isso eu tirei um pouco da carga que eu sinto de que eu tenho que aprender como você conduz como se fosse um roteiro e eu acho que isso não dá certo.</w:t>
      </w:r>
    </w:p>
    <w:p>
      <w:pPr>
        <w:pStyle w:val="a2"/>
      </w:pPr>
      <w:r>
        <w:t xml:space="preserve">**00:54:30 Erick Neves **</w:t>
      </w:r>
      <w:r>
        <w:br/>
      </w:r>
      <w:r>
        <w:t xml:space="preserve">Perfeito. Concordo demais, Rai.</w:t>
      </w:r>
    </w:p>
    <w:p>
      <w:pPr>
        <w:pStyle w:val="a2"/>
      </w:pPr>
      <w:r>
        <w:rPr>
          <w:b/>
          <w:bCs/>
        </w:rPr>
        <w:t xml:space="preserve">00:54:34 Rodrigo Sales</w:t>
      </w:r>
      <w:r>
        <w:br/>
      </w:r>
      <w:r>
        <w:t xml:space="preserve">A leitura da sala que o Rai falou, o Eric está falando, é para testemunhar, para mim era algo muito distante, quando eu comecei aqui na QS logo a Ju fez comigo o teste DISC e aí como é que eu aplico isso e ficava conversando às vezes, tendo muitas trocas ali com o Hugo e realmente parece que chega uma hora que fica automático, você começa a falar com o financeiro, você já vai meio que para frente. Pré-selecionado e depois você consegue confirmar com algumas interações, empresário já é diferente, enfim, então assim, realmente essa parte de leitura da sala, ela é super importante, mas assim, pelo menos comigo foi fazendo, fazendo e observando e parece que naturalmente ela vem, uma hora ela vem.</w:t>
      </w:r>
    </w:p>
    <w:p>
      <w:pPr>
        <w:pStyle w:val="a2"/>
      </w:pPr>
      <w:r>
        <w:t xml:space="preserve">**00:55:23 Erick Neves **</w:t>
      </w:r>
      <w:r>
        <w:br/>
      </w:r>
      <w:r>
        <w:t xml:space="preserve">Perfeito, Rodrigo, vem mesmo, vem mesmo, vai pro sangue, né?</w:t>
      </w:r>
    </w:p>
    <w:p>
      <w:pPr>
        <w:pStyle w:val="a2"/>
      </w:pPr>
      <w:r>
        <w:t xml:space="preserve">**00:55:53 Erick Neves **</w:t>
      </w:r>
      <w:r>
        <w:br/>
      </w:r>
      <w:r>
        <w:t xml:space="preserve">É possível ajustar a rota, senão você perde a oportunidade. Então aquele camarada de ontem mesmo, a gente viu que o moleque era sagaz, lá da FAN, do grupo FAN, técnico e sagaz, ele tem que entender tecnicamente até certa medida e tem que vislumbrar como é que isso funciona dentro da estrutura dele, que ele tem recursos limitados, ele não tem capacidade de implementação interna, então acolher essa condição para ele já ficar tranquilo, você cria um ambiente de tranquilidade mental para ele e para o restante do que vai ser dito na reunião, e é você ir construindo essas coisas, você ir percebendo,</w:t>
      </w:r>
    </w:p>
    <w:p>
      <w:pPr>
        <w:pStyle w:val="a2"/>
      </w:pPr>
      <w:r>
        <w:t xml:space="preserve">**00:56:26 Erick Neves **</w:t>
      </w:r>
      <w:r>
        <w:br/>
      </w:r>
      <w:r>
        <w:t xml:space="preserve">é meio que você ir tirando o campo, você ir dominando o campo, mas você vai fazendo isso com empatia, com tranquilidade, serenidade, mas você vai sem script, você vai construindo a reunião e vai sabendo os campos que você tem que ocupar, olha, já fui na dimensão técnica e já dei o overview que ele precisava para o nível que eu tenho convicção que ele precisa. Se ele quiser mais a gente vai, se não tá bom aqui. Vamos agora colher o ambiente interno dele, ver as condições dele, recursos e tal.</w:t>
      </w:r>
    </w:p>
    <w:p>
      <w:pPr>
        <w:pStyle w:val="a2"/>
      </w:pPr>
      <w:r>
        <w:t xml:space="preserve">**00:56:57 Erick Neves **</w:t>
      </w:r>
      <w:r>
        <w:br/>
      </w:r>
      <w:r>
        <w:t xml:space="preserve">Vamos testar a senioridade dele, vamos testar a autoridade que ele tem pra deliberar sobre isso. Ou ele vai ter que acionar alguém, vai ter que só pedir a benção. Ele falou pra gente, vou ter que compartilhar com a diretoria pra pedir a benção. Mas ele falou com um tom de eu sei que eu tenho liberdade pra poder defender isso aqui. Então, você vai construindo e dando os elementos pra ele fazer e fazendo com que ele se sinta obrigado a fazer, no sentido positivo, né? Então tudo isso...</w:t>
      </w:r>
    </w:p>
    <w:p>
      <w:pPr>
        <w:pStyle w:val="a2"/>
      </w:pPr>
      <w:r>
        <w:rPr>
          <w:b/>
          <w:bCs/>
        </w:rPr>
        <w:t xml:space="preserve">00:57:25 Hugo Luigi</w:t>
      </w:r>
      <w:r>
        <w:br/>
      </w:r>
      <w:r>
        <w:t xml:space="preserve">Não, mas ele pede também, né? Ele pede, tipo, ah, mas como é que vocês fazem isso? Aí você já sabe que ele tá querendo ir pro caminho técnico. Como é que vocês fazem gerencialmente isso? Já sabe como é que tá indo pro caminho cultural, né.</w:t>
      </w:r>
    </w:p>
    <w:p>
      <w:pPr>
        <w:pStyle w:val="a2"/>
      </w:pPr>
      <w:r>
        <w:t xml:space="preserve">**00:57:35 Erick Neves **</w:t>
      </w:r>
      <w:r>
        <w:br/>
      </w:r>
      <w:r>
        <w:t xml:space="preserve">Exato. E muitas dúvidas supostamente são técnicas, elas não são, elas são de método. Pra ele entender recurso dele interno. Então a pergunta que ele fez ontem foi, mas vamos dizer que você encontra alguma coisa, como é que funciona? Ele quis saber método, não quis saber técnico, tipo, não é, é seguro ou não perante a receita, isso ele é técnico. É, tipo assim, e aí, como é que você faz isso acontecer pra mim? Deixa eu ver isso na prática. Aí você narra pra ele, ó. Faça a implementação toda, seja caminho A, caminho B, caminho C. Sei que você não tem recurso interno, conta com a gente como extensão do braço.</w:t>
      </w:r>
    </w:p>
    <w:p>
      <w:pPr>
        <w:pStyle w:val="a2"/>
      </w:pPr>
      <w:r>
        <w:t xml:space="preserve">**00:58:08 Erick Neves **</w:t>
      </w:r>
      <w:r>
        <w:br/>
      </w:r>
      <w:r>
        <w:t xml:space="preserve">Então, é essa construção, sabe? Que, naturalmente, fica natural pra mim, porque eu tô há mais tempo, eu pensei, como o Flávio falou lá no início. Mas não quer dizer que o método não deve existir, e não o script, mas o método, que é pra além da questão técnica, é muito mais o condicionamento mental, e como você conduz interação. Então é método comercial, não é método técnico. O técnico é um dos recursos que você vai ter. Falando de script, né, que a gente falou, não tem script, tem recurso. O universo técnico é um grupo de recursos.</w:t>
      </w:r>
    </w:p>
    <w:p>
      <w:pPr>
        <w:pStyle w:val="a2"/>
      </w:pPr>
      <w:r>
        <w:t xml:space="preserve">**00:58:39 Erick Neves **</w:t>
      </w:r>
      <w:r>
        <w:br/>
      </w:r>
      <w:r>
        <w:t xml:space="preserve">Só isso. Você faz uma reunião inteira, às vezes sem precisar fazer o uso de recurso técnico. Acho que todos vocês já passaram por reuniões que você não precisou fazer o uso de, recurso técnico quase nenhum. Só conceito. E pegou a bênção lá pra procuração. O Francisco já fez muito isso, Francisco. Lembra das suas abordagens anteriores, né? Benefício da dúvida, já fiz pra esses caras aqui. Só precisa da sua procuração e se tiver coisa boa, eu vou te falar, não vou tomar seu tempo. Acabou. E vendia.</w:t>
      </w:r>
    </w:p>
    <w:p>
      <w:pPr>
        <w:pStyle w:val="a2"/>
      </w:pPr>
      <w:r>
        <w:rPr>
          <w:b/>
          <w:bCs/>
        </w:rPr>
        <w:t xml:space="preserve">00:59:08 Francisco Veredas</w:t>
      </w:r>
      <w:r>
        <w:br/>
      </w:r>
      <w:r>
        <w:t xml:space="preserve">O que eu sinto que é a palavra-chave pra você ter uma boa reunião e sair assim com a porta aberta, é realmente em primeiro lugar, percepção do ambiente. Percepção da energia que está do outro lado. Qual é a energia que está dominando a cabeça do cara? É dúvida? É resistência? É receptividade? Quando você faz essa leitura, você vai construindo a reunião em cima da energia que você está percebendo.</w:t>
      </w:r>
    </w:p>
    <w:p>
      <w:pPr>
        <w:pStyle w:val="a2"/>
      </w:pPr>
      <w:r>
        <w:rPr>
          <w:b/>
          <w:bCs/>
        </w:rPr>
        <w:t xml:space="preserve">00:59:38 Francisco Veredas</w:t>
      </w:r>
      <w:r>
        <w:br/>
      </w:r>
      <w:r>
        <w:t xml:space="preserve">E aí você vai direcionando. E muitas vezes, realmente, não é nem necessário falar de questões técnicas. Às vezes é mais uma questão de quebrar a resistência, para a pessoa abrir a mente, o coração. Mas é essencial a percepção do ambiente e você vai construindo passo por passo em cima dessa percepção realmente e da energia que você vai discernindo que está dominando o ambiente.</w:t>
      </w:r>
    </w:p>
    <w:p>
      <w:pPr>
        <w:pStyle w:val="a2"/>
      </w:pPr>
      <w:r>
        <w:t xml:space="preserve">**01:00:08 Erick Neves **</w:t>
      </w:r>
      <w:r>
        <w:br/>
      </w:r>
      <w:r>
        <w:t xml:space="preserve">É isso, Francisco. Eu concordo demais. E aí, pegando o link com esse slide, É tom firme, pausado e sereno. Você ser sereno e firme é uma combinação complexa. Porque para você ser firme e sereno, você tem que ter a tranquilidade da confiança que o Flávio estava falando. Então, às vezes você tenta ser sereno, mas não está seguro para ser. Aí o tom não fica firme. Ou você tenta ser firme, mas você não tem a segurança. Então, você não fica sereno, você fica meio autoritário.</w:t>
      </w:r>
    </w:p>
    <w:p>
      <w:pPr>
        <w:pStyle w:val="a2"/>
      </w:pPr>
      <w:r>
        <w:t xml:space="preserve">**01:00:41 Erick Neves **</w:t>
      </w:r>
      <w:r>
        <w:br/>
      </w:r>
      <w:r>
        <w:t xml:space="preserve">Então, como é que você consegue equacionar isso bem, sabe? É muito etéreo isso, sabe? Isso não é tangível. Tudo que a gente está falando aqui é um nível além dos bastidores. Não é o script, é a percepção, a sutileza. E que faz toda a diferença.</w:t>
      </w:r>
    </w:p>
    <w:p>
      <w:pPr>
        <w:pStyle w:val="a2"/>
      </w:pPr>
      <w:r>
        <w:rPr>
          <w:b/>
          <w:bCs/>
        </w:rPr>
        <w:t xml:space="preserve">01:00:59 Francisco Veredas</w:t>
      </w:r>
      <w:r>
        <w:br/>
      </w:r>
      <w:r>
        <w:t xml:space="preserve">Até subconsciente da situação.</w:t>
      </w:r>
    </w:p>
    <w:p>
      <w:pPr>
        <w:pStyle w:val="a2"/>
      </w:pPr>
      <w:r>
        <w:t xml:space="preserve">**01:01:02 Erick Neves **</w:t>
      </w:r>
      <w:r>
        <w:br/>
      </w:r>
      <w:r>
        <w:t xml:space="preserve">E esse é o ponto. Isso é altamente subconsciente, que é você conseguir se convencer, no nível muito pessoal de cada um de vocês, que vocês têm os recursos necessários para serem firmes, pausados, como a Raiara muito bem falou, e serenos. Não tem por que correr. A sua informação é relevante. Você vai externá-la de uma maneira relevante. Você será ouvido. Você terá a capacidade de fazer a leitura de sala, leitura de linguagem corporal. E como o Flávio falou,</w:t>
      </w:r>
    </w:p>
    <w:p>
      <w:pPr>
        <w:pStyle w:val="a2"/>
      </w:pPr>
      <w:r>
        <w:t xml:space="preserve">**01:01:32 Erick Neves **</w:t>
      </w:r>
      <w:r>
        <w:br/>
      </w:r>
      <w:r>
        <w:t xml:space="preserve">faz diferença ao presencial? É claro que faz. Mas isso não pode ser no nosso mapa mental uma condição. Poxa, quem dera tivesse. Mas se não tiver, vamos performar da mesma forma online. Por quê? Porque a gente tem todos os recursos, para além dos recursos técnicos, para fazer o método comercial funcionar. E esse método envolve tudo isso e mais um pouco do que a gente está vendo aqui. E aí, a importância do bate-papo, a importância da postura analítica, de você estar ouvindo com ouvidos certos, com ouvidos apurados.</w:t>
      </w:r>
    </w:p>
    <w:p>
      <w:pPr>
        <w:pStyle w:val="a2"/>
      </w:pPr>
      <w:r>
        <w:t xml:space="preserve">**01:02:11 Erick Neves **</w:t>
      </w:r>
      <w:r>
        <w:br/>
      </w:r>
      <w:r>
        <w:t xml:space="preserve">Isso é muito importante. Então, não é o que você quer ouvir, é se você está com o ouvido certo para captar.</w:t>
      </w:r>
    </w:p>
    <w:p>
      <w:pPr>
        <w:pStyle w:val="a2"/>
      </w:pPr>
      <w:r>
        <w:rPr>
          <w:b/>
          <w:bCs/>
        </w:rPr>
        <w:t xml:space="preserve">01:02:21 Hugo Luigi</w:t>
      </w:r>
      <w:r>
        <w:br/>
      </w:r>
      <w:r>
        <w:t xml:space="preserve">Você perguntou lá na frente o que teria de diferente da gente para você. E eu acho que é exatamente isso. Você sabe falar o que o cliente quer ouvir. E eu tento, ao máximo, chegar bem próximo do que você faz. Porque é absurdo. O cara fala A, o que a gente deveria entender era A, mas você entendeu o B, que era exatamente o que ele queria ter falado, sacou? Então, isso é meio bizarro.</w:t>
      </w:r>
    </w:p>
    <w:p>
      <w:pPr>
        <w:pStyle w:val="a2"/>
      </w:pPr>
      <w:r>
        <w:t xml:space="preserve">**01:02:51 Erick Neves **</w:t>
      </w:r>
      <w:r>
        <w:br/>
      </w:r>
      <w:r>
        <w:t xml:space="preserve">E o fantástico é, por que isso é tão trabalhoso de fazer? Porque a gente não precisa mentir para fazer isso. É uma questão de linguagem, não é uma questão de fato, sabe? A gente não engana o cliente. Vocês já viram alguma reunião que a gente saiu enganando o cliente? Não tem. É sobre linguagem. É sobre você conseguir alcançar o que ele quer dizer. Às vezes nem ele conseguiu elaborar da forma certa, mas se você tiver com a postura analítica, com os ouvidos de quem quer ouvir de fato,</w:t>
      </w:r>
    </w:p>
    <w:p>
      <w:pPr>
        <w:pStyle w:val="a2"/>
      </w:pPr>
      <w:r>
        <w:t xml:space="preserve">**01:03:21 Erick Neves **</w:t>
      </w:r>
      <w:r>
        <w:br/>
      </w:r>
      <w:r>
        <w:t xml:space="preserve">você vai capturar. E é treinamento também, sabe? Então é muita coisa subjetiva, intangível, que é essa construção, sabe? E é graças a Deus pela IA, porque eu não conseguia ver tudo isso até ontem de noite. Aí eu joguei isso tudo na IA, ideia da Paula, aí fiz lá aquele exercício que eu mostrei para vocês e ele conseguiu capturar isso aí, que está para além da questão técnica, sabe? Porque... Percebam, no início, acho que o Flávio falou que, poxa, recurso técnico e tal, e faz diferença sim, mas é um recurso técnico.</w:t>
      </w:r>
    </w:p>
    <w:p>
      <w:pPr>
        <w:pStyle w:val="a2"/>
      </w:pPr>
      <w:r>
        <w:t xml:space="preserve">**01:03:55 Erick Neves **</w:t>
      </w:r>
      <w:r>
        <w:br/>
      </w:r>
      <w:r>
        <w:t xml:space="preserve">Percebe como a gente falando, estourando esse raciocínio todo, isso não parece só uma pecinha do quebra-cabeça? É óbvio que é uma peça fundamental, por exemplo, para você ter o tom firme, pausado e sereno. Mas é uma peça, não é a figura inteira. Uma coisa...</w:t>
      </w:r>
    </w:p>
    <w:p>
      <w:pPr>
        <w:pStyle w:val="a2"/>
      </w:pPr>
      <w:r>
        <w:rPr>
          <w:b/>
          <w:bCs/>
        </w:rPr>
        <w:t xml:space="preserve">01:04:13 Rodrigo Sales</w:t>
      </w:r>
      <w:r>
        <w:br/>
      </w:r>
      <w:r>
        <w:t xml:space="preserve">Talvez, né, te provocar isso, né, você tentar mapear também, da onde é que vem isso, né? Da onde é que vem esse linguajar? Da onde é que vem esse idioma, para usar a palavra que o Flávio usou? Porque, dá um exemplo, né, você vai para a internet, a turma fala a mesma língua. Então, talvez, esse teu linguajar, que você consegue falar muito bem, com fluidez, principalmente nesses campos financeiros, jurídicos. Talvez seja um podcast que tu acompanha. Seja um cara que tu acompanha e eles falam aquela língua e a gente consegue internalizar.</w:t>
      </w:r>
    </w:p>
    <w:p>
      <w:pPr>
        <w:pStyle w:val="a2"/>
      </w:pPr>
      <w:r>
        <w:rPr>
          <w:b/>
          <w:bCs/>
        </w:rPr>
        <w:t xml:space="preserve">01:04:45 Rodrigo Sales</w:t>
      </w:r>
      <w:r>
        <w:br/>
      </w:r>
      <w:r>
        <w:t xml:space="preserve">isso. Então, te provocar a fazer esse exercício aí. Eu vejo muita coisa.</w:t>
      </w:r>
    </w:p>
    <w:p>
      <w:pPr>
        <w:pStyle w:val="a2"/>
      </w:pPr>
      <w:r>
        <w:t xml:space="preserve">**01:04:48 Erick Neves **</w:t>
      </w:r>
      <w:r>
        <w:br/>
      </w:r>
      <w:r>
        <w:t xml:space="preserve">de muito assunto, né? Então eu vejo o Flávio Augusto, que é um cara muito, com a linguagem muito popular. Vejo o Gabriel Quintanilha, que é totalmente técnico, tributário, sabe.</w:t>
      </w:r>
    </w:p>
    <w:p>
      <w:pPr>
        <w:pStyle w:val="a2"/>
      </w:pPr>
      <w:r>
        <w:rPr>
          <w:b/>
          <w:bCs/>
        </w:rPr>
        <w:t xml:space="preserve">01:04:59 Hugo Luigi</w:t>
      </w:r>
      <w:r>
        <w:br/>
      </w:r>
      <w:r>
        <w:t xml:space="preserve">Eu também. Sigo os dois.</w:t>
      </w:r>
    </w:p>
    <w:p>
      <w:pPr>
        <w:pStyle w:val="a2"/>
      </w:pPr>
      <w:r>
        <w:t xml:space="preserve">**01:05:01 Erick Neves **</w:t>
      </w:r>
      <w:r>
        <w:br/>
      </w:r>
      <w:r>
        <w:t xml:space="preserve">Então, os dois são feras demais.</w:t>
      </w:r>
    </w:p>
    <w:p>
      <w:pPr>
        <w:pStyle w:val="a2"/>
      </w:pPr>
      <w:r>
        <w:rPr>
          <w:b/>
          <w:bCs/>
        </w:rPr>
        <w:t xml:space="preserve">01:05:02 Hugo Luigi</w:t>
      </w:r>
      <w:r>
        <w:br/>
      </w:r>
      <w:r>
        <w:t xml:space="preserve">E aqueles caras que dão muito mais, argumento do que o Foucault. Exatamente.</w:t>
      </w:r>
    </w:p>
    <w:p>
      <w:pPr>
        <w:pStyle w:val="a2"/>
      </w:pPr>
      <w:r>
        <w:t xml:space="preserve">**01:05:07 Erick Neves **</w:t>
      </w:r>
      <w:r>
        <w:br/>
      </w:r>
      <w:r>
        <w:t xml:space="preserve">Aqueles caras. Porque aí você pensa, é... Vocês já me viram fazer reunião chamando o interlocutor de cara. O cara, isso é difícil. E tem reunião que é o senhor, né? Então é esse ajuste, sabe? E você não tem medo de fazer esse ajuste. Eu sou eu. Eu uso esses dois linguajares. Eu na QS sou o Eric formal. Eu sou um palhaço pessoalmente. Vejo memes absurdos e falo besteiras. Sabe, você ter a tranquilidade de acessar esses canais, sabe, e principalmente uma coisa.</w:t>
      </w:r>
    </w:p>
    <w:p>
      <w:pPr>
        <w:pStyle w:val="a2"/>
      </w:pPr>
      <w:r>
        <w:t xml:space="preserve">**01:05:42 Erick Neves **</w:t>
      </w:r>
      <w:r>
        <w:br/>
      </w:r>
      <w:r>
        <w:t xml:space="preserve">que eu vou falar aqui no final, não abre mão de quem vocês são e como vocês fazem, até um exemplo real disso, o Rafa, lá no passado ele falava, cara, eu não consigo vender, cara, eu não sou vendedor, eu sou cara técnico, Rafa, tem venda técnica também, aí ele, caraca, é verdade, e ele começou a usar isso como o repertório principal, e começou a vender pra caramba, convencer pra caramba, e explodiu, sabe, que ele abraçou isso, então não é pra vocês me abraçarem, então o Rodrigo é um cara ultra carismático, ultra carismático, tem que ser, pô, é a tua grande força, sabe,</w:t>
      </w:r>
    </w:p>
    <w:p>
      <w:pPr>
        <w:pStyle w:val="a2"/>
      </w:pPr>
      <w:r>
        <w:t xml:space="preserve">**01:06:15 Erick Neves **</w:t>
      </w:r>
      <w:r>
        <w:br/>
      </w:r>
      <w:r>
        <w:t xml:space="preserve">seja, o Hugo é um cara que consegue ter uma postura firme, cara, usa isso, busca serenidade, o Flávio é um cara que consegue desviar de objeções com muita facilidade, ele parece Matrix, ele é muito influente, ele é muito influente, usa isso. O Francisco tem objetividade fantástica. Usa isso. A Rayara tem um poder de cadência fantástico. Usa isso. Sabe? É acessar mesmo o recurso que a gente tem.</w:t>
      </w:r>
    </w:p>
    <w:p>
      <w:pPr>
        <w:pStyle w:val="a2"/>
      </w:pPr>
      <w:r>
        <w:t xml:space="preserve">**01:06:45 Erick Neves **</w:t>
      </w:r>
      <w:r>
        <w:br/>
      </w:r>
      <w:r>
        <w:t xml:space="preserve">Então não é um script. Realmente não é um script.</w:t>
      </w:r>
    </w:p>
    <w:p>
      <w:pPr>
        <w:pStyle w:val="a2"/>
      </w:pPr>
      <w:r>
        <w:rPr>
          <w:b/>
          <w:bCs/>
        </w:rPr>
        <w:t xml:space="preserve">01:06:49 Rayara Aguiar</w:t>
      </w:r>
      <w:r>
        <w:br/>
      </w:r>
      <w:r>
        <w:t xml:space="preserve">Quando a gente começou falando sobre você eu pensei muito no Rafa também. Eu gosto muito da venda do Rafa. Porque eu acho ele, resiliente. Eu acho ele objetivo, técnico. Acho que ele faz essas pausas que eu também tento fazer. No momento certo eu acho que quando ela não acontece, inclusive ele rapidamente traz um assunto novo pro discurso dele dentro do que ele manja muito, né? Que é a parte técnica. Eu gosto muito.</w:t>
      </w:r>
    </w:p>
    <w:p>
      <w:pPr>
        <w:pStyle w:val="a2"/>
      </w:pPr>
      <w:r>
        <w:rPr>
          <w:b/>
          <w:bCs/>
        </w:rPr>
        <w:t xml:space="preserve">01:07:21 Rayara Aguiar</w:t>
      </w:r>
      <w:r>
        <w:br/>
      </w:r>
      <w:r>
        <w:t xml:space="preserve">particularmente da apresentação do Rafael. Eu acho que passa muita credibilidade. Acho que ele consegue vender o negócio ali. Ele consegue vender a ideia muito bem.</w:t>
      </w:r>
    </w:p>
    <w:p>
      <w:pPr>
        <w:pStyle w:val="a2"/>
      </w:pPr>
      <w:r>
        <w:t xml:space="preserve">**01:07:35 Erick Neves **</w:t>
      </w:r>
      <w:r>
        <w:br/>
      </w:r>
      <w:r>
        <w:t xml:space="preserve">Muito bem, muito bem. Rafa, assim, é difícil...</w:t>
      </w:r>
    </w:p>
    <w:p>
      <w:pPr>
        <w:pStyle w:val="a2"/>
      </w:pPr>
      <w:r>
        <w:rPr>
          <w:b/>
          <w:bCs/>
        </w:rPr>
        <w:t xml:space="preserve">01:07:38 Rayara Aguiar</w:t>
      </w:r>
      <w:r>
        <w:br/>
      </w:r>
      <w:r>
        <w:t xml:space="preserve">Confesso aqui pra você, tá? Confesso aqui pra você. Ele deu um morado, né? Eu também acho que ele deu um morado nas reuniões. É.</w:t>
      </w:r>
    </w:p>
    <w:p>
      <w:pPr>
        <w:pStyle w:val="a2"/>
      </w:pPr>
      <w:r>
        <w:rPr>
          <w:b/>
          <w:bCs/>
        </w:rPr>
        <w:t xml:space="preserve">01:07:44 Rodrigo Sales</w:t>
      </w:r>
      <w:r>
        <w:br/>
      </w:r>
      <w:r>
        <w:t xml:space="preserve">Ele sempre tem uma piadinha, uma sacada que conecta.</w:t>
      </w:r>
    </w:p>
    <w:p>
      <w:pPr>
        <w:pStyle w:val="a2"/>
      </w:pPr>
      <w:r>
        <w:rPr>
          <w:b/>
          <w:bCs/>
        </w:rPr>
        <w:t xml:space="preserve">01:07:48 Rayara Aguiar</w:t>
      </w:r>
      <w:r>
        <w:br/>
      </w:r>
      <w:r>
        <w:t xml:space="preserve">Quando a gente começou com a dinâmica da anamnese, particularmente, apesar de eu não estar mais participando dessa fase do negócio, eu fiquei muito pensativa, assim, de como que a gente ia vender essa ideia, numa reunião que muitas vezes ele não participe, né? Se a gente for falar só de desjude, como que a gente ia vender isso? E aí, assim, ele demonstrou que o momento que ele tiver que aparecer, ele vai aparecer e vai conseguir vender bem essa ideia.</w:t>
      </w:r>
    </w:p>
    <w:p>
      <w:pPr>
        <w:pStyle w:val="a2"/>
      </w:pPr>
      <w:r>
        <w:rPr>
          <w:b/>
          <w:bCs/>
        </w:rPr>
        <w:t xml:space="preserve">01:08:21 Rayara Aguiar</w:t>
      </w:r>
      <w:r>
        <w:br/>
      </w:r>
      <w:r>
        <w:t xml:space="preserve">Mas que ele já coloca pra gente até a forma de comunicar pra gente os resultados, a forma... Eu elogiei bastante lá a Thayla, o Léo, a forma como eles estão colocando aqueles semáforos de urgência, de implementação, pra que a gente foque no que interessa. Isso tudo ajuda a gente na apresentação.</w:t>
      </w:r>
    </w:p>
    <w:p>
      <w:pPr>
        <w:pStyle w:val="a2"/>
      </w:pPr>
      <w:r>
        <w:t xml:space="preserve">**01:08:43 Erick Neves **</w:t>
      </w:r>
      <w:r>
        <w:br/>
      </w:r>
      <w:r>
        <w:t xml:space="preserve">É isso, vira recurso, sabe? Olha a tranquilidade que o Flávio e o Hugo têm de, tipo assim, bater no peito e falar você pode ficar tranquilo que a devolutiva dessa anamnese daqui a cinco dias vai ser muito rica tecnicamente. A gente vai trazer o nosso especialista. Cara, vai ser o Rafael dando um show. Vai ser o jurista dando um show, sabe? E aí, assim, quando eu falo isso é pra vocês internalizarem essas premissas todas que estão aqui, que depois vocês vão revisitar. Vou pedir a vocês que revisitem toda semana, se possível, pra gente depois aprimorar o método.</w:t>
      </w:r>
    </w:p>
    <w:p>
      <w:pPr>
        <w:pStyle w:val="a2"/>
      </w:pPr>
      <w:r>
        <w:t xml:space="preserve">**01:09:13 Erick Neves **</w:t>
      </w:r>
      <w:r>
        <w:br/>
      </w:r>
      <w:r>
        <w:t xml:space="preserve">Eu não preciso ter esse recurso aqui. Eu tenho esse recurso. Ele está ali. Se eu precisar, se o cliente falar, não, eu quero falar com esse cara hoje. Cara, Rafa, para tudo e vem aqui conversar com o cliente que vai fechar com a gente agora, com a gente grande. Pronto. Sabe, é recurso nosso, é recurso de vocês. Vocês têm isso. Vocês não precisam carregar todo ele, sabe? Vocês têm uma parte, uma perspectiva.</w:t>
      </w:r>
    </w:p>
    <w:p>
      <w:pPr>
        <w:pStyle w:val="a2"/>
      </w:pPr>
      <w:r>
        <w:rPr>
          <w:b/>
          <w:bCs/>
        </w:rPr>
        <w:t xml:space="preserve">01:09:33 Francisco Veredas</w:t>
      </w:r>
      <w:r>
        <w:br/>
      </w:r>
      <w:r>
        <w:t xml:space="preserve">dele. É que eu queria, complementar uma, qualidade e é muito bom. E eu, de tempos pra cá, assim, bastante tempo eu tenho tentado desenvolver e é essencial, é a intuição. Porque a intuição é, muitas vezes você está conversando com o diretor ou o proprietário e a nossa mente, né, ela faz a análise.</w:t>
      </w:r>
    </w:p>
    <w:p>
      <w:pPr>
        <w:pStyle w:val="a2"/>
      </w:pPr>
      <w:r>
        <w:rPr>
          <w:b/>
          <w:bCs/>
        </w:rPr>
        <w:t xml:space="preserve">01:10:03 Francisco Veredas</w:t>
      </w:r>
      <w:r>
        <w:br/>
      </w:r>
      <w:r>
        <w:t xml:space="preserve">subconsciente de forma muito rápida e processa e ela fala sutilmente. A direção que você tem que ir, só que é uma coisa tão sutil que se você não tiver muito antenado, você acha que é desprezível, entendeu? E muitas vezes na intuição você percebe o momento para onde você tem que direcionar e qual assunto você tem que abordar, qual resposta você tem que dar e qual o tempo de interação disso.</w:t>
      </w:r>
    </w:p>
    <w:p>
      <w:pPr>
        <w:pStyle w:val="a2"/>
      </w:pPr>
      <w:r>
        <w:rPr>
          <w:b/>
          <w:bCs/>
        </w:rPr>
        <w:t xml:space="preserve">01:10:34 Francisco Veredas</w:t>
      </w:r>
      <w:r>
        <w:br/>
      </w:r>
      <w:r>
        <w:t xml:space="preserve">Então, a intuição é uma ferramenta muito boa para você conduzir a reunião e a gente não pode... Desprezar essa ferramenta, porque é o nosso próprio cérebro processando a informação e te trazendo aquilo a algum tempo real.</w:t>
      </w:r>
    </w:p>
    <w:p>
      <w:pPr>
        <w:pStyle w:val="a2"/>
      </w:pPr>
      <w:r>
        <w:t xml:space="preserve">**01:10:51 Erick Neves **</w:t>
      </w:r>
      <w:r>
        <w:br/>
      </w:r>
      <w:r>
        <w:t xml:space="preserve">Tem algumas vertentes de neurociência que dizem que a gente tem muito mais que cinco sentidos, né? Alguns defendem que a intuição é um deles e outros defendem que a intuição é alguma percepção sensorial que a gente não consegue nomear. A gente percebeu alguma coisa, mas não consegue dar um nome do que a gente percebeu. Então ela é real. Ela não é...</w:t>
      </w:r>
    </w:p>
    <w:p>
      <w:pPr>
        <w:pStyle w:val="a2"/>
      </w:pPr>
      <w:r>
        <w:rPr>
          <w:b/>
          <w:bCs/>
        </w:rPr>
        <w:t xml:space="preserve">01:11:08 Speaker 5</w:t>
      </w:r>
      <w:r>
        <w:br/>
      </w:r>
      <w:r>
        <w:t xml:space="preserve">Emoções ocultas.</w:t>
      </w:r>
    </w:p>
    <w:p>
      <w:pPr>
        <w:pStyle w:val="a2"/>
      </w:pPr>
      <w:r>
        <w:t xml:space="preserve">**01:11:10 Erick Neves **</w:t>
      </w:r>
      <w:r>
        <w:br/>
      </w:r>
      <w:r>
        <w:t xml:space="preserve">Emoções ocultas, né? E aí você está conectado com isso. É muito importante também, Francisco. Eu sou intuitivo, né? Por natureza. Eu sou muito lógico. Eu precisei me tornar muito lógico, mas eu naturalmente, perfil disco e tal, eu sou intuitivo. Eu acredito muito nisso. Muito mesmo. Mas não num sentido metafísico maluco, né? Mas num sentido realmente de que isso é um aspecto natural que existe, né? E que a gente só não sabe identificar a leitura completa. Eu acho que a gente tem que acessar isso sim.</w:t>
      </w:r>
    </w:p>
    <w:p>
      <w:pPr>
        <w:pStyle w:val="a2"/>
      </w:pPr>
      <w:r>
        <w:t xml:space="preserve">**01:11:40 Erick Neves **</w:t>
      </w:r>
      <w:r>
        <w:br/>
      </w:r>
      <w:r>
        <w:t xml:space="preserve">Concordo contigo. Chegou depois, a gente está fazendo um treinamento, que vai ser legal, depois eu te passar. Não é um treinamento não, porque eu falei que não ia fazer um treinamento. Mas eu compilei aqui coisas da dinâmica de reunião institucional, que são, transpõem questões técnicas e que são muito mais sobre a lógica da construção, da gente ir contra a postura de ser vendedor e sermos consultores. E o que falar, para onde olhar, o que perceber. Então é um racional bem grande. Eu estou gravando para o pessoal usar.</w:t>
      </w:r>
    </w:p>
    <w:p>
      <w:pPr>
        <w:pStyle w:val="a2"/>
      </w:pPr>
      <w:r>
        <w:t xml:space="preserve">**01:12:11 Erick Neves **</w:t>
      </w:r>
      <w:r>
        <w:br/>
      </w:r>
      <w:r>
        <w:t xml:space="preserve">O RIDI.ai também aí. Depois eu vou compartilhar. E aí, raciocínio que inspira confiança. Se precipitar, nunca é. O nunca é sempre perigoso, mas se precipitar quase nunca é uma boa ideia. Então ter afirmações absolutas e fechadas, geralmente não é uma boa ideia. Porque você, primeiro, não sabe com exatidão qual é o perfil da outra pessoa e o que ela vai pensar. Então, quando você cria uma grande verdade, talvez ela enfrente a sua grande verdade.</w:t>
      </w:r>
    </w:p>
    <w:p>
      <w:pPr>
        <w:pStyle w:val="a2"/>
      </w:pPr>
      <w:r>
        <w:t xml:space="preserve">**01:12:42 Erick Neves **</w:t>
      </w:r>
      <w:r>
        <w:br/>
      </w:r>
      <w:r>
        <w:t xml:space="preserve">Tem que tomar cuidado com as grandes verdades que você vai tentar botar de pé durante a sua narrativa, né? Então, hipóteses fundamentadas geralmente são o caminho mais prudente. Há um indicativo de que aqui possa ser um problema, ou tudo indica que isso aqui deve ser X, mas não, seu problema é esse, sabe? Você cravar é difícil, né? Tem situações muito específicas para você usar isso. Isso.</w:t>
      </w:r>
    </w:p>
    <w:p>
      <w:pPr>
        <w:pStyle w:val="a2"/>
      </w:pPr>
      <w:r>
        <w:rPr>
          <w:b/>
          <w:bCs/>
        </w:rPr>
        <w:t xml:space="preserve">01:13:09 Hugo Luigi</w:t>
      </w:r>
      <w:r>
        <w:br/>
      </w:r>
      <w:r>
        <w:t xml:space="preserve">A anamnese veio com essas evidências que ajudam pra caramba a gente a vender isso.</w:t>
      </w:r>
    </w:p>
    <w:p>
      <w:pPr>
        <w:pStyle w:val="a2"/>
      </w:pPr>
      <w:r>
        <w:t xml:space="preserve">**01:13:14 Erick Neves **</w:t>
      </w:r>
      <w:r>
        <w:br/>
      </w:r>
      <w:r>
        <w:t xml:space="preserve">Exato, exato. E aí sim.</w:t>
      </w:r>
    </w:p>
    <w:p>
      <w:pPr>
        <w:pStyle w:val="a2"/>
      </w:pPr>
      <w:r>
        <w:rPr>
          <w:b/>
          <w:bCs/>
        </w:rPr>
        <w:t xml:space="preserve">01:13:15 Hugo Luigi</w:t>
      </w:r>
      <w:r>
        <w:br/>
      </w:r>
      <w:r>
        <w:t xml:space="preserve">O Léo, que é um patrimonial vivo comigo lá com o cara da DGM, foi isso, o cara tinha muitos processos trabalhistas, a gente só pegou isso. Cara, tem muitos processos trabalhistas aqui. A probabilidade de você precisar de uma proteção patrimonial é gigantesca. E aí ele, de fato, precisava de uma proteção patrimonial.</w:t>
      </w:r>
    </w:p>
    <w:p>
      <w:pPr>
        <w:pStyle w:val="a2"/>
      </w:pPr>
      <w:r>
        <w:t xml:space="preserve">**01:13:31 Erick Neves **</w:t>
      </w:r>
      <w:r>
        <w:br/>
      </w:r>
      <w:r>
        <w:t xml:space="preserve">Fantástico. dinheiro pra isso. Fantástico, e aí outra coisa também muito importante, eu vou passar a tela aqui, mas quero falar antes de mostrar pra vocês, uma coisa que eu tava pensando que é muito poderosa, e tudo que eu comprei aqui ontem de noite, na verdade pra mim também veio como uma bomba, sabe, de botar em perspectiva coisas que eu fazia muito instintivamente e eu não lia, não sabia o que eu fazia. Uma dessas coisas, é bizarro, cara. Tem cliente que é dominante, certo? E o cliente dominante quer dominar.</w:t>
      </w:r>
    </w:p>
    <w:p>
      <w:pPr>
        <w:pStyle w:val="a2"/>
      </w:pPr>
      <w:r>
        <w:t xml:space="preserve">**01:14:02 Erick Neves **</w:t>
      </w:r>
      <w:r>
        <w:br/>
      </w:r>
      <w:r>
        <w:t xml:space="preserve">E aí você sabe disso. Mas como é que eu lidava com o dominante, sabe? Como é que eu, construo essa, o que eu falei de ir dominando a área do campo, sabe? Você avançando nessa vertente, depois nessa, quando você vê, você dominou o ambiente tá tudo permeado com a tua, construção. O seu enredo foi implementado com sucesso. Então, ele entendeu que é anamnese, planejamento e implementação, entendeu que é só anamnese agora, entendeu que não tem decisão, entendeu que temos todos os recursos para fazer a implementação do que quer que seja, que temos autoridade, que não terá objeção contratual, que ele.</w:t>
      </w:r>
    </w:p>
    <w:p>
      <w:pPr>
        <w:pStyle w:val="a2"/>
      </w:pPr>
      <w:r>
        <w:t xml:space="preserve">**01:14:37 Erick Neves **</w:t>
      </w:r>
      <w:r>
        <w:br/>
      </w:r>
      <w:r>
        <w:t xml:space="preserve">está se sentindo seguro. Como é que você vai criando essas coisas, sabe? E uma das coisas-chave que eu faço e que gera isso é o seguinte, você me permite compartilhar a tela, por favor? Você me permite compartilhar a tela com você? Quando ele fala sim, ele me deu o controle. Eu automaticamente puxei o controle da reunião. Então, o cliente estava com o controle na mão da reunião. Você me permite compartilhar a tela? Acabou. Se ele falou sim, eu tenho autorização para eu construir o que eu preciso.</w:t>
      </w:r>
    </w:p>
    <w:p>
      <w:pPr>
        <w:pStyle w:val="a2"/>
      </w:pPr>
      <w:r>
        <w:t xml:space="preserve">**01:15:10 Erick Neves **</w:t>
      </w:r>
      <w:r>
        <w:br/>
      </w:r>
      <w:r>
        <w:t xml:space="preserve">Então, perceba como os detalhes podem ser muito pequenos, sabe? E ainda assim, muito potentes. Então, conquiste autorização para conduzir. Cada pergunta certa gera permissão implícita para aprofundar e direcionar a conversa estrategicamente. E aí, indo para uma outra, um outro exemplo que não é esse aqui, de compartilhar a tela, é você acolher com empatia o ambiente, de maneira legitimamente curiosa, o ambiente dele. Então, se é difícil, todo mundo te demandando, você não tem recurso,</w:t>
      </w:r>
    </w:p>
    <w:p>
      <w:pPr>
        <w:pStyle w:val="a2"/>
      </w:pPr>
      <w:r>
        <w:t xml:space="preserve">**01:15:41 Erick Neves **</w:t>
      </w:r>
      <w:r>
        <w:br/>
      </w:r>
      <w:r>
        <w:t xml:space="preserve">seu budget geralmente é muito limitado, ou está falando com o contador, porque já não basta rotina, reforma tributária e tudo mais, sabe? É empatia e essa construção, você conseguir fazer essas coisas funcionarem em conjunto. Então, perguntas inteligentes, não perguntas genéricas ou óbvias, questões que realmente demonstrem que você está... É o que o Hugo falou, testando o que ele quer dizer, testando o que ele tá pensando, testando pra onde ele tá olhando, sabe? Então a gente às vezes vai muito diretamente pra maximizar a dor do cliente. É onde a gente quer chegar, mas nem sempre o caminho é você perguntar sobre a dor direto. É você entender o primeiro ambiente, que aí você começa a ter mais repertório de hipóteses pra testar, sabe?</w:t>
      </w:r>
    </w:p>
    <w:p>
      <w:pPr>
        <w:pStyle w:val="a2"/>
      </w:pPr>
      <w:r>
        <w:t xml:space="preserve">**01:16:32 Erick Neves **</w:t>
      </w:r>
      <w:r>
        <w:br/>
      </w:r>
      <w:r>
        <w:t xml:space="preserve">Então quanto mais você entende do cliente, é aquela coisa de venda, né? Quanto mais você ouve, mais elementos você tem pra poder construir a solução. Mais fácil vai sobressair a dor. Então às vezes não é uma busca direta pela dor. É um bate-papo, faça ser um bate-papo. E no bate-papo, esteja com os ouvidos certos, pra você ouvir e capturar o que vai fazer o link pra dor. E aí, quando você é capturador, se certifica que você está com o ambiente necessário para ele seguir. Então, não vai ter fricção contratual, a gente vai implementar de ponta a ponta,</w:t>
      </w:r>
    </w:p>
    <w:p>
      <w:pPr>
        <w:pStyle w:val="a2"/>
      </w:pPr>
      <w:r>
        <w:t xml:space="preserve">**01:17:02 Erick Neves **</w:t>
      </w:r>
      <w:r>
        <w:br/>
      </w:r>
      <w:r>
        <w:t xml:space="preserve">por enquanto não tem decisão. E aí, se você perceber que ele tem poder para te contratar para a anamnese, mas não para a contratação, a contratação é depois, afasta mentalmente a contratação, deixa só a anamnese, que é o nosso objetivo aqui. E aí, nós juntos, com a autoridade do fato, se você chegar a essa conclusão, devolve o poder para ele. Aí, a gente leva para a sua diretoria, percebe? Tem muito jogo, tem muito jogo. Empatia assertiva.</w:t>
      </w:r>
    </w:p>
    <w:p>
      <w:pPr>
        <w:pStyle w:val="a2"/>
      </w:pPr>
      <w:r>
        <w:t xml:space="preserve">**01:17:33 Erick Neves **</w:t>
      </w:r>
      <w:r>
        <w:br/>
      </w:r>
      <w:r>
        <w:t xml:space="preserve">Empatia não é simpatia. É a capacidade de comunicar entendimento profundo sem perder firmeza ou direção estratégica. Então, é considerar o ambiente dele, mas a gente não abre mão da nossa agenda, sabe? A gente quer fazer o que a gente tem que fazer. Não vou te dar trabalho adicional. Só vou me fazer relevante quando a autoridade do fato demonstrar, né? Quero me fazer relevante para você. E aí, assim, a gente vai avançando. Esse tipo de fala é tipo, ó, eu não vou te dar problema. Eu entendo os seus desafios e eu quero me fazer relevante.</w:t>
      </w:r>
    </w:p>
    <w:p>
      <w:pPr>
        <w:pStyle w:val="a2"/>
      </w:pPr>
      <w:r>
        <w:t xml:space="preserve">**01:18:04 Erick Neves **</w:t>
      </w:r>
      <w:r>
        <w:br/>
      </w:r>
      <w:r>
        <w:t xml:space="preserve">Deixa eu tentar. Se em algum momento não fizer sentido, a gente pausa e revisa juntos. E aquela estratégia de negociação, nunca são duas pessoas, uma de cada lado da mesa. São as duas dentro do mesmo barco. Você trazer o cara para o mesmo barco que você. Você conectar a nossa metodologia com a sua forma de ver o seu negócio. Você é especialista na empresa que você está há 10 anos. Eu não sou. A gente reconhecer que a gente não sabe do negócio, que ele sabe do negócio. E aí, quando você conecta essas coisas, as coisas vão ficando mais potentes.</w:t>
      </w:r>
    </w:p>
    <w:p>
      <w:pPr>
        <w:pStyle w:val="a2"/>
      </w:pPr>
      <w:r>
        <w:t xml:space="preserve">**01:18:36 Erick Neves **</w:t>
      </w:r>
      <w:r>
        <w:br/>
      </w:r>
      <w:r>
        <w:t xml:space="preserve">A sinergia vai aparecendo. Acolher a pressão, os desafios da rotina. Admitir o que a gente não faz, o que a gente não é bom em fazer. Isso é saudável, é verdadeiro e é recomendável. Isso vale, inclusive, para quando você não tem a resposta, porque ela é técnica, por exemplo.</w:t>
      </w:r>
    </w:p>
    <w:p>
      <w:pPr>
        <w:pStyle w:val="a2"/>
      </w:pPr>
      <w:r>
        <w:t xml:space="preserve">**01:19:11 Erick Neves **</w:t>
      </w:r>
      <w:r>
        <w:br/>
      </w:r>
      <w:r>
        <w:t xml:space="preserve">Storytelling técnico, aí fazer uso de analogias pode ser muito interessante. Eu acabo fazendo bastante isso, né? Uso muito metáforas, né? Piscina, pipoca, tese tributária que nem pipoca, a gente não sabe qual que vai explodir. Tudo isso é respeito a quem é a outra pessoa. Com quem você está se comunicando, como é que você se conecta melhor com essa pessoa. Tem empresário que vai ter uma linguagem muito mais simples. Então, não vamos para o repertório técnico, sabe? Vamos falar uma coisa mais popular.</w:t>
      </w:r>
    </w:p>
    <w:p>
      <w:pPr>
        <w:pStyle w:val="a2"/>
      </w:pPr>
      <w:r>
        <w:t xml:space="preserve">**01:19:48 Erick Neves **</w:t>
      </w:r>
      <w:r>
        <w:br/>
      </w:r>
      <w:r>
        <w:t xml:space="preserve">Só para avançar rápido aqui, que o objetivo não era fazer o treinamento. Clareza, o que evitar e o que fazer, para você ter clareza na sua intenção, demonstrar propósito estratégico específico, onde a gente quer chegar, em inteligência tributária, em mitigação de risco, em aproveitar oportunidades, mas sem promessa. Por que fazer isso? Porque o Brasil muda muito, não sei o que.</w:t>
      </w:r>
    </w:p>
    <w:p>
      <w:pPr>
        <w:pStyle w:val="a2"/>
      </w:pPr>
      <w:r>
        <w:t xml:space="preserve">**01:20:18 Erick Neves **</w:t>
      </w:r>
      <w:r>
        <w:br/>
      </w:r>
      <w:r>
        <w:t xml:space="preserve">Então não é só o como, não é só o método. Nunca narre a tela, interpretar a tela. Então enquanto está mostrando o taxult, é você explicar o taxult, sabe? Narrar só no momento pontual, você não faz isso o tempo todo. O objetivo não é narrar, que nem apresentador que leu o PowerPoint. A ideia nunca é essa. Nível básico. Aqui temos os cruzamentos de dados fiscais dos últimos 24 meses.</w:t>
      </w:r>
    </w:p>
    <w:p>
      <w:pPr>
        <w:pStyle w:val="a2"/>
      </w:pPr>
      <w:r>
        <w:t xml:space="preserve">**01:20:51 Erick Neves **</w:t>
      </w:r>
      <w:r>
        <w:br/>
      </w:r>
      <w:r>
        <w:t xml:space="preserve">E o nível consultivo. Esses cruzamentos não são apenas relatórios. São sintomas de comportamento fiscal que vão indicar possíveis oportunidades. Analogia, como a gente falou. Fazer uso disso. Leitura de sala. Só para a gente finalizar. Leitura de sala. Expressão facial. Ritmo de respiração. Silêncio significativo. Linguagem corporal. E saber qual o nível da pessoa.</w:t>
      </w:r>
    </w:p>
    <w:p>
      <w:pPr>
        <w:pStyle w:val="a2"/>
      </w:pPr>
      <w:r>
        <w:t xml:space="preserve">**01:21:22 Erick Neves **</w:t>
      </w:r>
      <w:r>
        <w:br/>
      </w:r>
      <w:r>
        <w:t xml:space="preserve">Está com função em nível executivo, técnico, estratégico. Cada um vai ter a sua abordagem diferente. E a mesma pessoa pode estar em um momento diferente na mesma reunião. Primeiro entender tecnicamente, mas só o básico. Aí a gente passa como é que eu faço isso. E por que eu faço isso. Isso aqui é o que, como, por que.</w:t>
      </w:r>
    </w:p>
    <w:p>
      <w:pPr>
        <w:pStyle w:val="a2"/>
      </w:pPr>
      <w:r>
        <w:t xml:space="preserve">**01:21:56 Erick Neves **</w:t>
      </w:r>
      <w:r>
        <w:br/>
      </w:r>
      <w:r>
        <w:t xml:space="preserve">Rai falou sobre pausa, Rai. Tá aí, ó. Pausas estratégicas, silêncio intencional, ritmo controlado.</w:t>
      </w:r>
    </w:p>
    <w:p>
      <w:pPr>
        <w:pStyle w:val="a2"/>
      </w:pPr>
      <w:r>
        <w:rPr>
          <w:b/>
          <w:bCs/>
        </w:rPr>
        <w:t xml:space="preserve">01:22:11 Rayara Aguiar</w:t>
      </w:r>
      <w:r>
        <w:br/>
      </w:r>
      <w:r>
        <w:t xml:space="preserve">Essa pausa serve até pra acalmar a gente mesmo. A gente tá tanto ali na adrenalina de falar, falar. E aí isso acalma a gente e torna o discurso mais fluido, né.</w:t>
      </w:r>
    </w:p>
    <w:p>
      <w:pPr>
        <w:pStyle w:val="a2"/>
      </w:pPr>
      <w:r>
        <w:t xml:space="preserve">**01:22:29 Erick Neves **</w:t>
      </w:r>
      <w:r>
        <w:br/>
      </w:r>
      <w:r>
        <w:t xml:space="preserve">Perfeito. A gente não vê de milagre. A gente demonstra com responsabilidade técnica. A gente não omite risco e complexidades relevantes. A gente equilibra oportunidades com conformidade. A gente é transparente sobre limites e desafios. E a gente não vai criar expectativas desalinhadas com a realidade. E é o que a gente faz. Persuasão ética, domínio técnico, didatismo, transparência, contextualização com cases reais e convite suave à ação.</w:t>
      </w:r>
    </w:p>
    <w:p>
      <w:pPr>
        <w:pStyle w:val="a2"/>
      </w:pPr>
      <w:r>
        <w:t xml:space="preserve">**01:23:06 Erick Neves **</w:t>
      </w:r>
      <w:r>
        <w:br/>
      </w:r>
      <w:r>
        <w:t xml:space="preserve">Rodrigo é muito bom nisso também. Flávio, muito bom nisso. Convite suave à ação. Demonstração técnica como narrativa. Mostrar tecnologia não é exibição. É uma forma sofisticada de contar a história, construir credibilidade através de evidência tangível. Temos coisa para aprimorar. Quando a gente fala de taxult, temos coisa para aprimorar. Saiu aqui o Amaril.</w:t>
      </w:r>
    </w:p>
    <w:p>
      <w:pPr>
        <w:pStyle w:val="a2"/>
      </w:pPr>
      <w:r>
        <w:t xml:space="preserve">**01:23:38 Erick Neves **</w:t>
      </w:r>
      <w:r>
        <w:br/>
      </w:r>
      <w:r>
        <w:t xml:space="preserve">O que convence não é o título, é o raciocínio. Isso é muito importante, pessoal. É óbvio que eu, sendo CEO da estrutura, isso tem um peso. Mas não é isso que faz eu performar bem em algumas reuniões. Isso é um recurso, é um atributo. Mas isso não é o que faz. Às vezes isso nem é mencionado. Problema identificado, análise de causa, hipótese fundamentada, validação metodológica. Fazer isso funcionar. Construir.</w:t>
      </w:r>
    </w:p>
    <w:p>
      <w:pPr>
        <w:pStyle w:val="a2"/>
      </w:pPr>
      <w:r>
        <w:t xml:space="preserve">**01:24:10 Erick Neves **</w:t>
      </w:r>
      <w:r>
        <w:br/>
      </w:r>
      <w:r>
        <w:t xml:space="preserve">Percebam que a confiança não está em mim. Está no meu, conhecimento sobre o que a gente está construindo. Na visualização que eu, Eric, tenho sobre o método QS. Sobre nossas, ferramentas, tecnologias, time. É isso. Não é conhecimento técnico aqui. É um atributo. Quando o cliente duvida de você, não busque se defender. Explique com.</w:t>
      </w:r>
    </w:p>
    <w:p>
      <w:pPr>
        <w:pStyle w:val="a2"/>
      </w:pPr>
      <w:r>
        <w:t xml:space="preserve">**01:24:44 Erick Neves **</w:t>
      </w:r>
      <w:r>
        <w:br/>
      </w:r>
      <w:r>
        <w:t xml:space="preserve">serenidade. Dúvidas de cliente ou objeção é oportunidade. A gente sempre ouve isso. Tem que ser, absorvido mesmo. Importância da serenidade. Controle emocional, percepção de confiança, impacto em ansiedade, como a Rai falou. Como você se constrói uma presença executiva. Evitar marcadores de hesitação. Acho, talvez, não tenho certeza. Fazer pausa estratégica para afirmações importantes e botar ênfase no que você vai falar.</w:t>
      </w:r>
    </w:p>
    <w:p>
      <w:pPr>
        <w:pStyle w:val="a2"/>
      </w:pPr>
      <w:r>
        <w:t xml:space="preserve">**01:25:19 Erick Neves **</w:t>
      </w:r>
      <w:r>
        <w:br/>
      </w:r>
      <w:r>
        <w:t xml:space="preserve">Linguagem corporal assertiva, o gesto conectado com a fala. Evitar discurso decorado mecanicamente. Evitar explicar sem escutar adequadamente. Falar demais da QS e pouco do cliente. Só se essa ingestão de QS for cabível. Se não for, tem que ser evitada. Focar demais na ferramenta e não no impacto que ela gera.</w:t>
      </w:r>
    </w:p>
    <w:p>
      <w:pPr>
        <w:pStyle w:val="a2"/>
      </w:pPr>
      <w:r>
        <w:t xml:space="preserve">**01:25:50 Erick Neves **</w:t>
      </w:r>
      <w:r>
        <w:br/>
      </w:r>
      <w:r>
        <w:t xml:space="preserve">Uma das coisas que a gente tem que melhorar na nossa abordagem sobre sistema, taxos, tudo mais. Esquecer de traduzir o e daí de cada dado. Cheguei numa visualização de um fato. Por que ele é relevante? Proporção de escuta, 60%. Feedback de clareza é muito importante, como a Rai falou aí nas suas experiências anteriores, né Rai? Saber, até aqui está tudo certo, tem alguma dúvida? Muito importante fazer esse checkpoint.</w:t>
      </w:r>
    </w:p>
    <w:p>
      <w:pPr>
        <w:pStyle w:val="a2"/>
      </w:pPr>
      <w:r>
        <w:t xml:space="preserve">**01:26:26 Erick Neves **</w:t>
      </w:r>
      <w:r>
        <w:br/>
      </w:r>
      <w:r>
        <w:t xml:space="preserve">Identidade do consultor que é essa. Serenidade, investigação, ouvir dos certos. Compreensão metodológica do que a gente faz. E representar um histórico institucional. Vocês estão ali representando a QS. Vocês são a QS. Você pode e deve ser você mesmo, mas não abra mão do método. Propósito e clareza comunicativa.</w:t>
      </w:r>
    </w:p>
    <w:p>
      <w:pPr>
        <w:pStyle w:val="a2"/>
      </w:pPr>
      <w:r>
        <w:t xml:space="preserve">**01:26:58 Erick Neves **</w:t>
      </w:r>
      <w:r>
        <w:br/>
      </w:r>
      <w:r>
        <w:t xml:space="preserve">Cada um do seu jeito. Quando você fala com verdade, lógica e empatia, a confiança se torna inevitável. O cliente sente verdade, o cliente percebe lógica e o cliente se sente acolhido. Matou. Você vai virar. Vai virar. Beleza? Esse é um draft que eu vou mandar para vocês. Queria que vocês visitassem isso,</w:t>
      </w:r>
    </w:p>
    <w:p>
      <w:pPr>
        <w:pStyle w:val="a2"/>
      </w:pPr>
      <w:r>
        <w:t xml:space="preserve">**01:27:28 Erick Neves **</w:t>
      </w:r>
      <w:r>
        <w:br/>
      </w:r>
      <w:r>
        <w:t xml:space="preserve">dessem ideias de como a gente aprimora isso. Vou usar essa questão para a gente poder tentar fazer um aprimoramento já.</w:t>
      </w:r>
    </w:p>
    <w:p>
      <w:pPr>
        <w:pStyle w:val="a2"/>
      </w:pPr>
      <w:r>
        <w:rPr>
          <w:b/>
          <w:bCs/>
        </w:rPr>
        <w:t xml:space="preserve">01:27:35 Flavio Nobre</w:t>
      </w:r>
      <w:r>
        <w:br/>
      </w:r>
      <w:r>
        <w:t xml:space="preserve">Uma única coisa, até bom gravar aí, cara, que eu senti que complementaria tudo isso, é como a gente se prepara para a reunião. Eu acho que aí isso tudo está no foco na reunião em si, né? Mas a preparação para a reunião é importante também. Não só para conhecer a sala, conhecer as pessoas, o perfil das pessoas, conhecer as empresas, mas conhecer os momentos. Eu estou, eu estou, eu vou abrir aqui, eu fiz uma autocrítica aqui, que, pô, eu entrei naquela reunião da EduX, que, pô, talvez seja o maior cliente que eu tenha sentado,</w:t>
      </w:r>
    </w:p>
    <w:p>
      <w:pPr>
        <w:pStyle w:val="a2"/>
      </w:pPr>
      <w:r>
        <w:rPr>
          <w:b/>
          <w:bCs/>
        </w:rPr>
        <w:t xml:space="preserve">01:28:08 Flavio Nobre</w:t>
      </w:r>
      <w:r>
        <w:br/>
      </w:r>
      <w:r>
        <w:t xml:space="preserve">com uma preparação muito rasa. Não conhecia exatamente quem eram as pessoas, o que elas estavam fazendo, por que elas são de Fortaleza, por que elas estão aqui, a estrutura para Natal. Ali dava para ter sido melhor, entendeu? Então essa preparação acho que é importante também.</w:t>
      </w:r>
    </w:p>
    <w:p>
      <w:pPr>
        <w:pStyle w:val="a2"/>
      </w:pPr>
      <w:r>
        <w:t xml:space="preserve">**01:28:23 Erick Neves **</w:t>
      </w:r>
      <w:r>
        <w:br/>
      </w:r>
      <w:r>
        <w:t xml:space="preserve">concordo demais e assim como ele falou não tem um script mas não quer dizer que a gente não tem as zonas na reunião então a zona dos últimos cinco minutos no máximo 10 a 5 é zona de fechamento e, isso estruturalmente tem que ter você não pode ter uma reunião sem fechamento a zona de abertura você vai ter uma zona de abertura você vai fazer nela talvez seja bastante flexível é.</w:t>
      </w:r>
    </w:p>
    <w:p>
      <w:pPr>
        <w:pStyle w:val="a2"/>
      </w:pPr>
      <w:r>
        <w:rPr>
          <w:b/>
          <w:bCs/>
        </w:rPr>
        <w:t xml:space="preserve">01:28:49 Flavio Nobre</w:t>
      </w:r>
      <w:r>
        <w:br/>
      </w:r>
      <w:r>
        <w:t xml:space="preserve">Uma coisa que deu para fazer, a gente estava preparado para falar com a Thalita, como ela trouxe aquela outra menina, que eu já esqueci o nome dela, e ela em dado momento falou, que bom que vocês estão falando com ela, que é ela que manda e tal, a gente conseguiu entender a sala e focar a reunião mais nela, que era mais, era a gerente ali, ela que ia ser a nossa, eventual, que ia consumir os nossos produtos e serviços e tal, então, por isso que a preparação é importante, talvez se a gente já tivesse mapeado esse cenário antes, teria sido talvez um pouco melhor, mas entender o cenário, não ter esse momento aí de conduzir o fechamento é importante.</w:t>
      </w:r>
    </w:p>
    <w:p>
      <w:pPr>
        <w:pStyle w:val="a2"/>
      </w:pPr>
      <w:r>
        <w:t xml:space="preserve">**01:29:23 Erick Neves **</w:t>
      </w:r>
      <w:r>
        <w:br/>
      </w:r>
      <w:r>
        <w:t xml:space="preserve">E outra coisa também, a gente tem recursos recomendáveis de serem utilizados, que seria a regra, mas sempre atento a como a gente sai da regra, e idealmente que a gente saia da regra, se o seu ambiente precisar, então assim, demonstrar taxa útil principalmente. Recomendável demais, porque até para a pessoa estratégica, ela ter um overview e sentir, você tangibiliza a reunião, sabe? Isso é muito importante. Os dados, toda a parte etérea, tudo que é intangível,</w:t>
      </w:r>
    </w:p>
    <w:p>
      <w:pPr>
        <w:pStyle w:val="a2"/>
      </w:pPr>
      <w:r>
        <w:t xml:space="preserve">**01:29:53 Erick Neves **</w:t>
      </w:r>
      <w:r>
        <w:br/>
      </w:r>
      <w:r>
        <w:t xml:space="preserve">vai se materializar aqui, está vendo? É aqui que o seu dado vai passar. E aí o meu time técnico vai fazer isso aqui e vai te devolver a anamnese. Está vendo a anamnese aqui, as macrofases mentais? Eu vou voltar depois para devolver, depois de passar por esse fluxo aqui. E isso é só uma etapa do fluxo. Então, tangibilizou. Isso é recomendável. Então, a gente, sem dúvida, tem que pensar o nosso roteiro de reunião, que não é um script, mas é um roteiro de reunião, uma trilha, com macrofases, com abertura, com encerramento e o que é desejável construir.</w:t>
      </w:r>
    </w:p>
    <w:p>
      <w:pPr>
        <w:pStyle w:val="a2"/>
      </w:pPr>
      <w:r>
        <w:t xml:space="preserve">**01:30:26 Erick Neves **</w:t>
      </w:r>
      <w:r>
        <w:br/>
      </w:r>
      <w:r>
        <w:t xml:space="preserve">E essa construção, ela não é informação técnica a ser passada. Ela é checagem se a gente construiu atributos na relação e percepção com o cliente. Então é segurança institucional, é percepção da autoridade técnica, são quais coisas a gente conseguiu construir na reunião, não é quais informações a gente passou. Isso sim é uma abordagem inteligente, preservando a priorização da relação.</w:t>
      </w:r>
    </w:p>
    <w:p>
      <w:pPr>
        <w:pStyle w:val="a2"/>
      </w:pPr>
      <w:r>
        <w:t xml:space="preserve">**01:31:05 Erick Neves **</w:t>
      </w:r>
      <w:r>
        <w:br/>
      </w:r>
      <w:r>
        <w:t xml:space="preserve">E aí vai fazer todo sentido, tudo o que a gente está fazendo, a gente vai continuar se posicionando estrategicamente perante os clientes, e a gente vai conectar isso com cesta de produtos. Porque, deixa eu mostrar para vocês a cesta de produtos. A gente tem...</w:t>
      </w:r>
    </w:p>
    <w:p>
      <w:pPr>
        <w:pStyle w:val="a2"/>
      </w:pPr>
      <w:r>
        <w:t xml:space="preserve">**01:31:40 Erick Neves **</w:t>
      </w:r>
      <w:r>
        <w:br/>
      </w:r>
      <w:r>
        <w:t xml:space="preserve">A gente tem esse portfólio aqui, é o que o cliente vê, ok? A gente vende anamnese para poder chegar em alguma solução dessas. Dessas soluções aqui, vamos dizer o programa de alinhamento societário. Como é que eu posso fazer o programa de alinhamento societário? Acordo de sócios, construir um acordo, aspectos de governança, mediação de decisões complexas e conflitos societários e modernização de contrato ou estatuto.</w:t>
      </w:r>
    </w:p>
    <w:p>
      <w:pPr>
        <w:pStyle w:val="a2"/>
      </w:pPr>
      <w:r>
        <w:t xml:space="preserve">**01:32:10 Erick Neves **</w:t>
      </w:r>
      <w:r>
        <w:br/>
      </w:r>
      <w:r>
        <w:t xml:space="preserve">Então se vocês somarem aqui, são 23 caminhos que a gente tem em cada serviço do jurídico aqui. Aqui, gestão de passivos, pode ser um passivo, podem ser vários passivos, pode ser transação tributária, pode ser revisão de rating na PGR. CCA, cadeira técnica, monitoria e CCA pleno. Então qual é a lógica aqui? Eu estou criando um mapa de sinergia dos produtos. Só que não são dos produtos do portfólio.</w:t>
      </w:r>
    </w:p>
    <w:p>
      <w:pPr>
        <w:pStyle w:val="a2"/>
      </w:pPr>
      <w:r>
        <w:t xml:space="preserve">**01:32:41 Erick Neves **</w:t>
      </w:r>
      <w:r>
        <w:br/>
      </w:r>
      <w:r>
        <w:t xml:space="preserve">É de cada formato desse, subformato de cada produto, para conectar. Poxa, primeiro eu vendo o patch. Aí o patch entre si tem alta sinergia, certo? A gente quer fazer um upsell aqui. Isso aqui é a venda e o upsell 1, upsell 2. Ok? Pegaram a lógica? E depois que eu faço o patch, qual a sinergia que eu tenho de cross-sell? Eu saio disso aqui e eu conecto, por exemplo, com compliance fiscal digital.</w:t>
      </w:r>
    </w:p>
    <w:p>
      <w:pPr>
        <w:pStyle w:val="a2"/>
      </w:pPr>
      <w:r>
        <w:rPr>
          <w:b/>
          <w:bCs/>
        </w:rPr>
        <w:t xml:space="preserve">01:33:25 Hugo Luigi</w:t>
      </w:r>
      <w:r>
        <w:br/>
      </w:r>
      <w:r>
        <w:t xml:space="preserve">Ou acordo de sócios, porque tem societário também dentro do patch.</w:t>
      </w:r>
    </w:p>
    <w:p>
      <w:pPr>
        <w:pStyle w:val="a2"/>
      </w:pPr>
      <w:r>
        <w:t xml:space="preserve">**01:33:28 Erick Neves **</w:t>
      </w:r>
      <w:r>
        <w:br/>
      </w:r>
      <w:r>
        <w:t xml:space="preserve">Pode ser. Ou gestão de passivos, se o patch me refletir que tem lá passivos significativos. Então, a gente vai fazer esse mapa. E aí, uma coisa que eu queria mostrar pra vocês é o CAC. O Léo tá aí? Vocês estão acompanhando, pessoal?</w:t>
      </w:r>
    </w:p>
    <w:p>
      <w:pPr>
        <w:pStyle w:val="a2"/>
      </w:pPr>
      <w:r>
        <w:t xml:space="preserve">**01:34:02 Erick Neves **</w:t>
      </w:r>
      <w:r>
        <w:br/>
      </w:r>
      <w:r>
        <w:t xml:space="preserve">Terminar em 10 minutos, tá? Beleza. Então, isso aqui é a proposta de serviço de controladoria, consultoria e assessoria. Queria já aproveitar pra explicar pra vocês o conceito disso. Controladoria é um cérebro jurídico. Não é braço. Eu controlo todos os fluxos jurídicos. Imagina que a empresa tem ata societária para deliberar, tem negociação de um contrato e mudança de cláusula de um contrato, tem vários escritórios que cuidam de ações judiciais.</w:t>
      </w:r>
    </w:p>
    <w:p>
      <w:pPr>
        <w:pStyle w:val="a2"/>
      </w:pPr>
      <w:r>
        <w:t xml:space="preserve">**01:34:36 Erick Neves **</w:t>
      </w:r>
      <w:r>
        <w:br/>
      </w:r>
      <w:r>
        <w:t xml:space="preserve">e alguém tem que controlar a interface disso. Falar com o escritório tal, saber como é que está a ação, qual o próximo prazo, se tem que atualizar o cadastro na prefeitura. Enfim, qualquer coisa jurídica relevante, a controladoria tem esse objetivo. Essa central de inteligência e de controle de interação. Isso é controladoria. Deu para entender? Sim. O que é consultoria?</w:t>
      </w:r>
    </w:p>
    <w:p>
      <w:pPr>
        <w:pStyle w:val="a2"/>
      </w:pPr>
      <w:r>
        <w:t xml:space="preserve">**01:35:07 Erick Neves **</w:t>
      </w:r>
      <w:r>
        <w:br/>
      </w:r>
      <w:r>
        <w:t xml:space="preserve">É alguém te demandar sua opinião e você externar sua opinião. Então isso é participação em reunião. É ajuda em brainstorming. São orientações técnicas. Eu não elaboro nenhum artefato, nenhum documento jurídico. Eu não faço a petição num processo, não atuo num processo. É consultoria. E o que que é assessoria? É mão na massa. É fazer o documento jurídico. É fazer a petição, se for o caso. A assessoria e consultoria ligam o taxímetro do pacote de horas e.</w:t>
      </w:r>
    </w:p>
    <w:p>
      <w:pPr>
        <w:pStyle w:val="a2"/>
      </w:pPr>
      <w:r>
        <w:t xml:space="preserve">**01:35:42 Erick Neves **</w:t>
      </w:r>
      <w:r>
        <w:br/>
      </w:r>
      <w:r>
        <w:t xml:space="preserve">controladoria tem um valor fechado de horas, de preço, perdão. Então o escopo da controladoria tá aqui escrito. É gestão estratégica. É triagem e direcionamento. A gente apresenta nossos protocolos e KPIs, nossos indicadores iniciais. É gestão de prazos. É integração multidisciplinar. Falar com a contabilidade, com a auditoria, se for o caso. É criar também relatórios executivos. É dar controle para o cliente.</w:t>
      </w:r>
    </w:p>
    <w:p>
      <w:pPr>
        <w:pStyle w:val="a2"/>
      </w:pPr>
      <w:r>
        <w:t xml:space="preserve">**01:36:12 Erick Neves **</w:t>
      </w:r>
      <w:r>
        <w:br/>
      </w:r>
      <w:r>
        <w:t xml:space="preserve">É criar controle para o cliente. Ok? Fez sentido para vocês? O que é consultoria? É mediante acionamento. E são consultas técnicas, participação em reuniões, discussões. O que é assessoria? Elaboração, revisão, criação de atos, processos judiciais administrativos. Se o cliente quiser que a gente faça. Se ele não quiser que a gente faça, eu não faço, mas eu controlo o escritório que vai fazer.</w:t>
      </w:r>
    </w:p>
    <w:p>
      <w:pPr>
        <w:pStyle w:val="a2"/>
      </w:pPr>
      <w:r>
        <w:t xml:space="preserve">**01:36:45 Erick Neves **</w:t>
      </w:r>
      <w:r>
        <w:br/>
      </w:r>
      <w:r>
        <w:t xml:space="preserve">A gente não atende nichos específicos, nem áreas especializadas. Se for necessário, a gente traz parceiros e indica. Aí o cliente contrata e a gente vai fazer a controladoria dessa relação.</w:t>
      </w:r>
    </w:p>
    <w:p>
      <w:pPr>
        <w:pStyle w:val="a2"/>
      </w:pPr>
      <w:r>
        <w:rPr>
          <w:b/>
          <w:bCs/>
        </w:rPr>
        <w:t xml:space="preserve">01:37:04 Hugo Luigi</w:t>
      </w:r>
      <w:r>
        <w:br/>
      </w:r>
      <w:r>
        <w:t xml:space="preserve">É isso que eu ia falar. Dentro dessas áreas que a gente não atua, mesmo assim a gente controla.</w:t>
      </w:r>
    </w:p>
    <w:p>
      <w:pPr>
        <w:pStyle w:val="a2"/>
      </w:pPr>
      <w:r>
        <w:t xml:space="preserve">**01:37:10 Erick Neves **</w:t>
      </w:r>
      <w:r>
        <w:br/>
      </w:r>
      <w:r>
        <w:t xml:space="preserve">Isso, isso. Pensa o seguinte. O cliente não tem advogado que acompanha a rotina. Quem vai ser o ouvido mais qualificado para uma reunião com um advogado? Nós. Então, nós somos a controladoria. Essa é a lógica. A gente sabe o que perguntar para esse advogado, para onde olhar, o que acompanhar. Essa é a lógica da controladoria. Beleza? Show. O que ele ganha? Centralização e governança, segurança e redução de riscos, padronização documental,</w:t>
      </w:r>
    </w:p>
    <w:p>
      <w:pPr>
        <w:pStyle w:val="a2"/>
      </w:pPr>
      <w:r>
        <w:t xml:space="preserve">**01:37:45 Erick Neves **</w:t>
      </w:r>
      <w:r>
        <w:br/>
      </w:r>
      <w:r>
        <w:t xml:space="preserve">integração multidisciplinar, indicadores de performance jurídica, redução de custos indiretos. Controladoria, paga um valor fixo mensal, consultoria, pacote de horas, assessoria, pacote de horas. Para a atuação contenciosa, uma taxa de êxito pré-ajustada. Então, se ele quiser que a gente entre com a ação, a gente vai cobrar 20% em qualquer caso, ou 15%. Tem uma lógica pré-definida para isso.</w:t>
      </w:r>
    </w:p>
    <w:p>
      <w:pPr>
        <w:pStyle w:val="a2"/>
      </w:pPr>
      <w:r>
        <w:t xml:space="preserve">**01:38:16 Erick Neves **</w:t>
      </w:r>
      <w:r>
        <w:br/>
      </w:r>
      <w:r>
        <w:t xml:space="preserve">O que a gente faz com isso aqui? A gente amarra o cliente com a gente. E aí a gente cobra o valor X para a controladoria, e para tantas horas, tantos mil reais por mês. Não usou o pacote de horas? Perdeu. Usou além? Cobrança adicional. Com preço mais caro, né? A cobrança adicional. E o percentual de êxito universal.</w:t>
      </w:r>
    </w:p>
    <w:p>
      <w:pPr>
        <w:pStyle w:val="a2"/>
      </w:pPr>
      <w:r>
        <w:t xml:space="preserve">**01:38:49 Erick Neves **</w:t>
      </w:r>
      <w:r>
        <w:br/>
      </w:r>
      <w:r>
        <w:t xml:space="preserve">O que isso aqui é, pessoal? Isso aqui é previsibilidade de formato. Todo mundo vai saber como funciona.</w:t>
      </w:r>
    </w:p>
    <w:p>
      <w:pPr>
        <w:pStyle w:val="a2"/>
      </w:pPr>
      <w:r>
        <w:rPr>
          <w:b/>
          <w:bCs/>
        </w:rPr>
        <w:t xml:space="preserve">01:38:59 Flavio Nobre</w:t>
      </w:r>
      <w:r>
        <w:br/>
      </w:r>
      <w:r>
        <w:t xml:space="preserve">No percentual de êxito, ele aí, visualmente, ele está abaixo tanto da controladoria quanto da consultoria e assessoria. Mas me parece que ele só se aplicaria para casos de assessoria, né? Consultoria, talvez, né? Mas assessoria, né.</w:t>
      </w:r>
    </w:p>
    <w:p>
      <w:pPr>
        <w:pStyle w:val="a2"/>
      </w:pPr>
      <w:r>
        <w:t xml:space="preserve">**01:39:16 Erick Neves **</w:t>
      </w:r>
      <w:r>
        <w:br/>
      </w:r>
      <w:r>
        <w:t xml:space="preserve">É, pode ser assim. Talvez ele é mais organizado mentalmente.</w:t>
      </w:r>
    </w:p>
    <w:p>
      <w:pPr>
        <w:pStyle w:val="a2"/>
      </w:pPr>
      <w:r>
        <w:rPr>
          <w:b/>
          <w:bCs/>
        </w:rPr>
        <w:t xml:space="preserve">01:39:25 Flavio Nobre</w:t>
      </w:r>
      <w:r>
        <w:br/>
      </w:r>
      <w:r>
        <w:t xml:space="preserve">Tá, não é positivo. Só para entender o conceito e aí pensar sobre depois.</w:t>
      </w:r>
    </w:p>
    <w:p>
      <w:pPr>
        <w:pStyle w:val="a2"/>
      </w:pPr>
      <w:r>
        <w:t xml:space="preserve">**01:39:29 Erick Neves **</w:t>
      </w:r>
      <w:r>
        <w:br/>
      </w:r>
      <w:r>
        <w:t xml:space="preserve">É, sobre demandas que nós controlemos, que ele nos contrate, né? Né? Qualquer demanda que ele nos contrate em consultoria ou em assessoria. Essa seria a lógica.</w:t>
      </w:r>
    </w:p>
    <w:p>
      <w:pPr>
        <w:pStyle w:val="a2"/>
      </w:pPr>
      <w:r>
        <w:rPr>
          <w:b/>
          <w:bCs/>
        </w:rPr>
        <w:t xml:space="preserve">01:39:42 Flavio Nobre</w:t>
      </w:r>
      <w:r>
        <w:br/>
      </w:r>
      <w:r>
        <w:t xml:space="preserve">Beleza.</w:t>
      </w:r>
    </w:p>
    <w:p>
      <w:pPr>
        <w:pStyle w:val="a2"/>
      </w:pPr>
      <w:r>
        <w:t xml:space="preserve">**01:39:45 Erick Neves **</w:t>
      </w:r>
      <w:r>
        <w:br/>
      </w:r>
      <w:r>
        <w:t xml:space="preserve">Então, isso aqui é prioridade de formato. E aí, o que eu estou fazendo? A gente está passando por um processo de orçamento. E a gente vai ler horas de trabalho, como vocês sabem, né? Então, isso aqui é um sistema que a gente está criando. Isso aqui não vai ser livre de digitação, vai vir direto do Btricks, ok? As empresas cadastradas no Btricks vão aparecer nesse sistema aqui e eu vou escolher na lista suspensa qual é o cliente.</w:t>
      </w:r>
    </w:p>
    <w:p>
      <w:pPr>
        <w:pStyle w:val="a2"/>
      </w:pPr>
      <w:r>
        <w:t xml:space="preserve">**01:40:18 Erick Neves **</w:t>
      </w:r>
      <w:r>
        <w:br/>
      </w:r>
      <w:r>
        <w:t xml:space="preserve">Então, eu vou escolher aqui, sei lá, ADK L0. Automaticamente eu vou saber quantas estrelas ele tem. Vou botar o serviço. Vou escolher a subcategoria do serviço, que depois a gente vai estruturar. Ou seja, não tem um formato, quer dizer, tem formatos de exceção, mas assim, todos os formatos estão pré-estabelecidos. Esses 23 aqui vão estar divididos aqui.</w:t>
      </w:r>
    </w:p>
    <w:p>
      <w:pPr>
        <w:pStyle w:val="a2"/>
      </w:pPr>
      <w:r>
        <w:t xml:space="preserve">**01:40:50 Erick Neves **</w:t>
      </w:r>
      <w:r>
        <w:br/>
      </w:r>
      <w:r>
        <w:t xml:space="preserve">Se eu escolher CAC, vai ter todas as opções de CAC, ok? Essas três aqui. Aí eu vou dimensionar horas de trabalho, então vai demandar isso aqui, 5 horas por mês, aí eu vou precisar de um consultor júnior, 10 horas por mês, sei lá, e por aí vai. E eu vou ter aqui 3 deltas, o delta financeiro, que a DJUT vai fazer, refletindo os custos da QS fixos, o departamento técnico vai dimensionar as horas e os recursos,</w:t>
      </w:r>
    </w:p>
    <w:p>
      <w:pPr>
        <w:pStyle w:val="a2"/>
      </w:pPr>
      <w:r>
        <w:t xml:space="preserve">**01:41:32 Erick Neves **</w:t>
      </w:r>
      <w:r>
        <w:br/>
      </w:r>
      <w:r>
        <w:t xml:space="preserve">então, por exemplo, eu vou ter que demandar uma licença de um sistema para fazer esse serviço, aí eu vou botar aqui, entendeu? Então, olha, eu vou usar aqui o DJUT Brasil, a licença de R$59,00 por mês que a gente tem lá, sei lá, vai atribuir isso aí para o projeto. E aí o comercial, dentro dessa lógica aqui de rating, vai ter regras de overpricing ou desconto. Se o cliente é nota 1, eu só vendo para ele se for mais caro. Então vai ter regras de pelo menos 15% de overprice.</w:t>
      </w:r>
    </w:p>
    <w:p>
      <w:pPr>
        <w:pStyle w:val="a2"/>
      </w:pPr>
      <w:r>
        <w:t xml:space="preserve">**01:42:05 Erick Neves **</w:t>
      </w:r>
      <w:r>
        <w:br/>
      </w:r>
      <w:r>
        <w:t xml:space="preserve">Se o cliente é nota 5, eu posso ter desconto. Então eu posso vender até 5% menos. Margem de lucro, a DJUT vai botar, com a margem de lucro desejada. Então são três ajustes aí. Primeiro, custo direto, fixo, que a DJUT vai botar nesse painel de administração. Aqui eu posso mudar os serviços. Posso mudar as horas de técnicas conforme o custo fixo. E vai ter outras coisas aqui para fazer, configurações adicionais.</w:t>
      </w:r>
    </w:p>
    <w:p>
      <w:pPr>
        <w:pStyle w:val="a2"/>
      </w:pPr>
      <w:r>
        <w:t xml:space="preserve">**01:42:36 Erick Neves **</w:t>
      </w:r>
      <w:r>
        <w:br/>
      </w:r>
      <w:r>
        <w:t xml:space="preserve">Aqui é só o conceito inicial. E aí a gente vai revisar toda essa lógica. Então vai passar por financeiro, depois o técnico e depois o comercial. E a gente calcula o preço, que eu tirei aqui. Seria tipo isso aqui.</w:t>
      </w:r>
    </w:p>
    <w:p>
      <w:pPr>
        <w:pStyle w:val="a2"/>
      </w:pPr>
      <w:r>
        <w:t xml:space="preserve">**01:43:06 Erick Neves **</w:t>
      </w:r>
      <w:r>
        <w:br/>
      </w:r>
      <w:r>
        <w:t xml:space="preserve">Se eu botar aqui Overprice. Não sei como é que eu fiz o que eu fiz antes. A gente vai poder salvar isso e tal. Ele vai mostrar aqui o desconto. Então isso tudo vai estar conectado. É para onde a gente está indo. Então percebam que a gente está indo para uma profissionalização mesmo. De tudo.</w:t>
      </w:r>
    </w:p>
    <w:p>
      <w:pPr>
        <w:pStyle w:val="a2"/>
      </w:pPr>
      <w:r>
        <w:t xml:space="preserve">**01:43:49 Erick Neves **</w:t>
      </w:r>
      <w:r>
        <w:br/>
      </w:r>
      <w:r>
        <w:t xml:space="preserve">Mudou um negócio aqui, mas está bom.</w:t>
      </w:r>
    </w:p>
    <w:p>
      <w:pPr>
        <w:pStyle w:val="a2"/>
      </w:pPr>
      <w:r>
        <w:t xml:space="preserve">**01:44:39 Erick Neves **</w:t>
      </w:r>
      <w:r>
        <w:br/>
      </w:r>
      <w:r>
        <w:t xml:space="preserve">Para a gente entender o serviço. Óbvio que vamos ter mais coisas depois disso. Mas vai ser o pontapé inicial dos moldes que a gente vai ter. Então vamos fazer o mapa de sinergia de produtos e tal. E lembrando, o que a gente precisa fazer agora é converter bem a anamnese. E principalmente depois disso, Tayla, Rafael, Léo, Hugo e Flávio. Principalmente, convencimento e implementação. Então, a gente tem que acelerar a SEIT de implementação. Temos a Concrém, temos a.</w:t>
      </w:r>
    </w:p>
    <w:p>
      <w:pPr>
        <w:pStyle w:val="a2"/>
      </w:pPr>
      <w:r>
        <w:t xml:space="preserve">**01:45:11 Erick Neves **</w:t>
      </w:r>
      <w:r>
        <w:br/>
      </w:r>
      <w:r>
        <w:t xml:space="preserve">Sofer, temos coisas muito relevantes que a gente precisa fazer funcionar. Então, a gente precisa acelerar, pessoal. A gente vai ter final de ano, a gente falou aí sobre, o Enéas lá, que vem justamente quando tem Coop lá em Belém, que bom. E tomara que o Enéas tenha potencial pra gente explorar isso até a virada do ano, até, fevereiro, quem sabe, sabe? Sabe? A gente vai conseguir fazer o Ivan performar principalmente no final de ano agora, a partir de novembro, que já é final de ano pra gente,</w:t>
      </w:r>
    </w:p>
    <w:p>
      <w:pPr>
        <w:pStyle w:val="a2"/>
      </w:pPr>
      <w:r>
        <w:t xml:space="preserve">**01:45:43 Erick Neves **</w:t>
      </w:r>
      <w:r>
        <w:br/>
      </w:r>
      <w:r>
        <w:t xml:space="preserve">ok? Esse é o último mês razoavelmente bom pra gente, dezembro é morto, ok? Eu tô estruturando com a Áquila a reformulação, tive reunião com eles hoje, 9 horas da manhã. Ainda tem muitas coisas pra fazer, mas uma coisa principal que a gente tá fazendo agora é... Além da composição de preço eles vão ajudar nesse mapa de sinergia de produtos. E tem mais outra coisa que eu esqueci. Fugiu.</w:t>
      </w:r>
    </w:p>
    <w:p>
      <w:pPr>
        <w:pStyle w:val="a2"/>
      </w:pPr>
      <w:r>
        <w:rPr>
          <w:b/>
          <w:bCs/>
        </w:rPr>
        <w:t xml:space="preserve">01:46:19 Hugo Luigi</w:t>
      </w:r>
      <w:r>
        <w:br/>
      </w:r>
      <w:r>
        <w:t xml:space="preserve">Não é apresentação? Não.</w:t>
      </w:r>
    </w:p>
    <w:p>
      <w:pPr>
        <w:pStyle w:val="a2"/>
      </w:pPr>
      <w:r>
        <w:t xml:space="preserve">**01:46:22 Erick Neves **</w:t>
      </w:r>
      <w:r>
        <w:br/>
      </w:r>
      <w:r>
        <w:t xml:space="preserve">Não é apresentação, não. Bom, metas também. Eles estão ajudando a gente a finalizar metas no sentido de elas serem inteligíveis. Então, pra, Hayara e Rick vai ter um tipo de meta de... Já considerando o funil em Y, tanto de SDR quanto de parceiros. É... Pra Hugo e Flávio, conversão e anamnese.</w:t>
      </w:r>
    </w:p>
    <w:p>
      <w:pPr>
        <w:pStyle w:val="a2"/>
      </w:pPr>
      <w:r>
        <w:t xml:space="preserve">**01:46:52 Erick Neves **</w:t>
      </w:r>
      <w:r>
        <w:br/>
      </w:r>
      <w:r>
        <w:t xml:space="preserve">Pra Hugo e Flávio, junto com as interfaces técnicas, decisão de implementação. Então a gente já está acelerando nessas coisas. Eu esqueci a outra coisa principal que eu ia falar da Áquila, mas depois eu vou lembrar e vou falar com vocês.</w:t>
      </w:r>
    </w:p>
    <w:p>
      <w:pPr>
        <w:pStyle w:val="a2"/>
      </w:pPr>
      <w:r>
        <w:rPr>
          <w:b/>
          <w:bCs/>
        </w:rPr>
        <w:t xml:space="preserve">01:47:06 Hugo Luigi</w:t>
      </w:r>
      <w:r>
        <w:br/>
      </w:r>
      <w:r>
        <w:t xml:space="preserve">Cara, tem muitas tarefas lá de Áquila. Eu teria que rever aí com o tio só pra tirar de mim ou, atualizar lá.</w:t>
      </w:r>
    </w:p>
    <w:p>
      <w:pPr>
        <w:pStyle w:val="a2"/>
      </w:pPr>
      <w:r>
        <w:t xml:space="preserve">**01:47:14 Erick Neves **</w:t>
      </w:r>
      <w:r>
        <w:br/>
      </w:r>
      <w:r>
        <w:t xml:space="preserve">Eu preciso do teu apoio em algumas questões, inclusive. Então, galera, é hora da gente acelerar de verdade. Vamos puxar a agenda, buscar a agenda. Acione seus contatos com base em tudo que a gente falou e viu hoje. Portfólio, caminhos de faturamento, toda essa questão do método comercial. A gente... Uma coisa que eu sinto muita falta, é... Eu sinto que eu sei que é muito difícil concatenar.</w:t>
      </w:r>
    </w:p>
    <w:p>
      <w:pPr>
        <w:pStyle w:val="a2"/>
      </w:pPr>
      <w:r>
        <w:t xml:space="preserve">**01:47:45 Erick Neves **</w:t>
      </w:r>
      <w:r>
        <w:br/>
      </w:r>
      <w:r>
        <w:t xml:space="preserve">as múltiplas variáveis de tudo que a gente faz. É muito difícil. Então, a gente tá aqui no comercial, aí tem as áreas técnicas, o Leonardo tá aqui como uma das áreas técnicas. Existem sobreposições, e essas sobreposições fazem com que a gente, às vezes, tenha uma postura mais receptiva do que proativa, no sentido de se tornar o responsável, se sentir o responsável por fazer a coisa acontecer. Eu já falei sobre isso com vocês algumas vezes, eu estou tentando organizar isso em método também e em meta.</w:t>
      </w:r>
    </w:p>
    <w:p>
      <w:pPr>
        <w:pStyle w:val="a2"/>
      </w:pPr>
      <w:r>
        <w:t xml:space="preserve">**01:48:19 Erick Neves **</w:t>
      </w:r>
      <w:r>
        <w:br/>
      </w:r>
      <w:r>
        <w:t xml:space="preserve">Então, eu espero do Hugo e do Flávio que eles consigam fazer o que eu faço nesse aspecto. De, olha, o negócio está engarrafado aqui, como é que eu desengarrafo isso? Como é que eu desengarrafo isso? Então, fala aqui com o Rafael, fala com a Tayla, o cliente está insatisfeito, resolve essa insatisfação, faz o dinheiro entrar. Porque o mais difícil de tudo, pessoal, a gente pode falar da técnica que for, o Paranauê mais complexo que tem é fazer o dinheiro entrar.</w:t>
      </w:r>
    </w:p>
    <w:p>
      <w:pPr>
        <w:pStyle w:val="a2"/>
      </w:pPr>
      <w:r>
        <w:t xml:space="preserve">**01:48:50 Erick Neves **</w:t>
      </w:r>
      <w:r>
        <w:br/>
      </w:r>
      <w:r>
        <w:t xml:space="preserve">Então, essa responsabilidade está com o Flávio e com o Hugo. DJUTnto com os líderes filial, nas suas respectivas funções, dinâmicas. Essa é a nossa bola. É desembolar o meu campo pra que não dependa estruturalmente da minha intervenção. E aí, a gente vai ter que falar muito sobre isso, principalmente o Hugo, Flávio e eu, mas isso é uma coisa pra ontem. Pra ontem. Vocês terem um senso de responsabilidade e urgência sobre isso. Assim como as interfaces técnicas.</w:t>
      </w:r>
    </w:p>
    <w:p>
      <w:pPr>
        <w:pStyle w:val="a2"/>
      </w:pPr>
      <w:r>
        <w:t xml:space="preserve">**01:49:21 Erick Neves **</w:t>
      </w:r>
      <w:r>
        <w:br/>
      </w:r>
      <w:r>
        <w:t xml:space="preserve">Rafa já tem isso inato. Ele evoluiu pra caramba. Léo. Nisso. Isso. Você, Léo, também fazer esse papel como interface jurídica quando eu não tô no cenário. Muito importante que você, Léo, também tenha essa assertividade e, resolutividade. Então, esses formatos todos que a gente está falando, os 12 serviços de portfólio e os 23 serviços só do jurídico que decorrem desse portfólio, o que é isso? Isso é previsibilidade de molde. Por quê? Porque aí você tem mais facilidade e menos necessidade dessa subjetividade toda. Mas ela existe. Ela é inerente para o que a gente faz, porque o cliente é só um. A interface com ele é, você tem pouco tempo para poder resolver o que tem que resolver. Do nada ele para de atender o telefone.</w:t>
      </w:r>
    </w:p>
    <w:p>
      <w:pPr>
        <w:pStyle w:val="a2"/>
      </w:pPr>
      <w:r>
        <w:t xml:space="preserve">**01:50:09 Erick Neves **</w:t>
      </w:r>
      <w:r>
        <w:br/>
      </w:r>
      <w:r>
        <w:t xml:space="preserve">E isso é um jogo de xadrez de altíssimo nível, pessoal. De altíssimo nível. Então, nessa ordem, Hugo mais Flávio e Léo, principalmente, e Rodrigo e Francisco, que a gente consiga realmente transpor a nossa percepção sobre o que a gente faz, como faz e como a gente precisa fazer. E é literalmente vocês trabalharem como se eu não existisse.</w:t>
      </w:r>
    </w:p>
    <w:p>
      <w:pPr>
        <w:pStyle w:val="a2"/>
      </w:pPr>
      <w:r>
        <w:t xml:space="preserve">**01:50:40 Erick Neves **</w:t>
      </w:r>
      <w:r>
        <w:br/>
      </w:r>
      <w:r>
        <w:t xml:space="preserve">Como se eu não existisse. Para desembolar esses nós, como se eu não existisse. Como se não desse para mandar uma mensagem no WhatsApp para o Eric e falar Eric, me ajuda com esse caso aqui. Eu vou ajudar. Minha função é essa. Mas a minha função também é fazer com que o sistema funcione sem a minha intervenção. E isso é uma dor do sistema hoje.</w:t>
      </w:r>
    </w:p>
    <w:p>
      <w:pPr>
        <w:pStyle w:val="a2"/>
      </w:pPr>
      <w:r>
        <w:rPr>
          <w:b/>
          <w:bCs/>
        </w:rPr>
        <w:t xml:space="preserve">01:50:58 Rodrigo Sales</w:t>
      </w:r>
      <w:r>
        <w:br/>
      </w:r>
      <w:r>
        <w:t xml:space="preserve">Nessa tua fala, muito boa, tem um ponto que me incomoda, o fato de a gente perder o controle. Que é a parte quando a gente faz a devolutiva de relatório e a gente deixa muito, na minha visão, muito na mão do contador, definir se aquela investigação que a gente está propondo, ela é verdade ou não. E aí, inclusive, já provoquei algumas conversas com o Hugo. Acho que a gente precisa dar uma maturada porque, pelo menos, é aquela coisa.</w:t>
      </w:r>
    </w:p>
    <w:p>
      <w:pPr>
        <w:pStyle w:val="a2"/>
      </w:pPr>
      <w:r>
        <w:rPr>
          <w:b/>
          <w:bCs/>
        </w:rPr>
        <w:t xml:space="preserve">01:51:32 Rodrigo Sales</w:t>
      </w:r>
      <w:r>
        <w:br/>
      </w:r>
      <w:r>
        <w:t xml:space="preserve">Vaca não dá leite, né? Então assim, eu pelo menos preciso tirar da zona de conforto o contador e o cliente, pra que ele gere essa devolutiva, inclusive a gente tem dinheiro aí na mesa, esperando essa devolutiva, porque meio que foi pra mão do contador e parece que a gente não sabe e volta pra nossa, entende.</w:t>
      </w:r>
    </w:p>
    <w:p>
      <w:pPr>
        <w:pStyle w:val="a2"/>
      </w:pPr>
      <w:r>
        <w:t xml:space="preserve">**01:51:49 Erick Neves **</w:t>
      </w:r>
      <w:r>
        <w:br/>
      </w:r>
      <w:r>
        <w:t xml:space="preserve">Concordo demais, isso é um desafio que a gente vai, acho que vai ser uma conversa até conjunta nossa com o Rafael, que o Rafael, ele enxerga isso de uma maneira muito cristalina. O Rafael, lembrando ele é técnico, né? Ele é muito bom com tudo que a gente falou mas ele tem principalmente a função técnica e a cabeça técnica então ele entende, eu só posso me responsabilizar ou partir pra um próximo passo se eu tiver essa devolutiva oficial do contador, E aí essa tensão natural e saudável entre o mundo técnico e o mundo comercial.</w:t>
      </w:r>
    </w:p>
    <w:p>
      <w:pPr>
        <w:pStyle w:val="a2"/>
      </w:pPr>
      <w:r>
        <w:t xml:space="preserve">**01:52:20 Erick Neves **</w:t>
      </w:r>
      <w:r>
        <w:br/>
      </w:r>
      <w:r>
        <w:t xml:space="preserve">Coisa que o Francisco também já enfrentou muito, né? De, poxa, mas não tem mais nada pra fazer. Às vezes não tem mesmo, né? Mas em outras, tem. Vamos sair do molde e pensar mais profundamente, sabe? E o sistema tem que estar preparado pra isso, diante da nova proposta que a gente tem, de posicionamento. Não é mais o único produto, uma esteira, não é mais isso. Rafael tá fazendo o necessário pra isso, tá incluindo a Milena nas análises, né? Então, só pra passar pra vocês o contexto, tem todo um movimento sendo pensado e trabalhado pra isso. Senão o Rafael não consegue se multiplicar, né? E tem.</w:t>
      </w:r>
    </w:p>
    <w:p>
      <w:pPr>
        <w:pStyle w:val="a2"/>
      </w:pPr>
      <w:r>
        <w:t xml:space="preserve">**01:52:50 Erick Neves **</w:t>
      </w:r>
      <w:r>
        <w:br/>
      </w:r>
      <w:r>
        <w:t xml:space="preserve">algumas quebras de paradigma também muito importantes. E essa talvez seja a principal, Rodrigo. Que a gente entrega muito potencial de recuperação de crédito e fica na mão do contador de maneira solta. E aí eu acho que é uma combinação de método comercial nosso, da gente, estabelecer quando é que o contador dá retorno e a gente conseguir fazer dinâmica pra que isso, não fique em banho-maria e não morra. Eu acho que isso é um dos grandes gargalos que a gente tem no processo hoje.</w:t>
      </w:r>
    </w:p>
    <w:p>
      <w:pPr>
        <w:pStyle w:val="a2"/>
      </w:pPr>
      <w:r>
        <w:rPr>
          <w:b/>
          <w:bCs/>
        </w:rPr>
        <w:t xml:space="preserve">01:53:19 Hugo Luigi</w:t>
      </w:r>
      <w:r>
        <w:br/>
      </w:r>
      <w:r>
        <w:t xml:space="preserve">Eu acho que tinha que ser um pouco mais passo a passo, sabe? Porque a vida do contador já é difícil. O cara já tem a atribuição pra caralho no dia a dia. Por que ele pararia pra ver o que a gente mandou no e-mail, que é, verifica se a IPJ, se a CLL de 2024 tá certa. Tipo, é muito... Sabe.</w:t>
      </w:r>
    </w:p>
    <w:p>
      <w:pPr>
        <w:pStyle w:val="a2"/>
      </w:pPr>
      <w:r>
        <w:t xml:space="preserve">**01:53:35 Erick Neves **</w:t>
      </w:r>
      <w:r>
        <w:br/>
      </w:r>
      <w:r>
        <w:t xml:space="preserve">Acho que assim, até inverter, cara...</w:t>
      </w:r>
    </w:p>
    <w:p>
      <w:pPr>
        <w:pStyle w:val="a2"/>
      </w:pPr>
      <w:r>
        <w:rPr>
          <w:b/>
          <w:bCs/>
        </w:rPr>
        <w:t xml:space="preserve">01:53:37 Rodrigo Sales</w:t>
      </w:r>
      <w:r>
        <w:br/>
      </w:r>
      <w:r>
        <w:t xml:space="preserve">O formato é um formato constrangedor. Não sei se vocês veem assim. Porque é um formato assim... Na tua SF, sei lá, no SPED, tu declarou X, mas tu pagou Y. Pagou bem a mais. Fala se tu fez errado, né? Ou se tu pagou errado. Então, assim, parece que a gente realmente... É difícil, porque a gente constrange.</w:t>
      </w:r>
    </w:p>
    <w:p>
      <w:pPr>
        <w:pStyle w:val="a2"/>
      </w:pPr>
      <w:r>
        <w:t xml:space="preserve">**01:54:01 Erick Neves **</w:t>
      </w:r>
      <w:r>
        <w:br/>
      </w:r>
      <w:r>
        <w:t xml:space="preserve">pra ele responder. É, e aí, eu acho que assim, uma coisa que a gente pode, testar... É a gente não deixar isso na mão do contador, é a gente pensar numa estratégia, eu estou falando aqui para a inteligência artificial ajudar a gente depois nesse ponto específico, é muito importante inteligência artificial, a gente pensar o seguinte, de repente. na apresentação de resultado, que é quando o contador é acionado, a gente combinar com o cliente e ou com o contador. que a gente está pressupondo que as informações são verdadeiras.</w:t>
      </w:r>
    </w:p>
    <w:p>
      <w:pPr>
        <w:pStyle w:val="a2"/>
      </w:pPr>
      <w:r>
        <w:t xml:space="preserve">**01:54:32 Erick Neves **</w:t>
      </w:r>
      <w:r>
        <w:br/>
      </w:r>
      <w:r>
        <w:t xml:space="preserve">porque foram assim reportadas, e que se não for o caso, que ele nos avise, pois seguiremos, e a gente fazer isso de uma maneira, adequada, com linguagem adequada, palatável, mas fazer isso na prática, olha, estamos admitindo essas informações como verdadeiras e seguiremos, ok? Se não, você me avisa. E aí tira do campo da inércia, quando o contador ficar na inércia, culpa é dele.</w:t>
      </w:r>
    </w:p>
    <w:p>
      <w:pPr>
        <w:pStyle w:val="a2"/>
      </w:pPr>
      <w:r>
        <w:t xml:space="preserve">**01:55:05 Erick Neves **</w:t>
      </w:r>
      <w:r>
        <w:br/>
      </w:r>
      <w:r>
        <w:t xml:space="preserve">Inversão necessária, até para ficar compatível com o que você falou, Rodrigo, com o clima que foi criado, sabe? Porque ele tem todo o interesse em sentar em cima do assunto. Tipo assim, acabamos de mostrar que você foi ineficiente, meu amigo. Então vamos partir das informações daqui como verdadeiras, porque senão você está me dizendo que você reportou tudo errado da empresa. Está tudo certo, né? Então se está tudo certo, isso aqui é crédito. É uma inversão de lógica, sabe? De paradigma que eu acho que é muito importante para o Rafael, absorver, incorporar na linguagem, mas ele tem que ser convencido disso. Ele vai criar várias objeções que nós comerciais não vamos para esse cenário, mas.</w:t>
      </w:r>
    </w:p>
    <w:p>
      <w:pPr>
        <w:pStyle w:val="a2"/>
      </w:pPr>
      <w:r>
        <w:t xml:space="preserve">**01:55:35 Erick Neves **</w:t>
      </w:r>
      <w:r>
        <w:br/>
      </w:r>
      <w:r>
        <w:t xml:space="preserve">eu acho que é necessário. E aí eu compro a briga porque é justo, inclusive, sabe? Tipo, o contador faz o seu trabalho, né? Vamos testar. Vamos testar. E a gente combinar prazo. Prazo, prazo, prazo. De próxima interação, pós-relatório. Porque fica justamente nisso, Rodrigo. Esperamos o contador validar para seguir os próximos passos. Qual dia, qual horário, quem faz?</w:t>
      </w:r>
    </w:p>
    <w:p>
      <w:pPr>
        <w:pStyle w:val="a2"/>
      </w:pPr>
      <w:r>
        <w:t xml:space="preserve">**01:56:05 Erick Neves **</w:t>
      </w:r>
      <w:r>
        <w:br/>
      </w:r>
      <w:r>
        <w:t xml:space="preserve">Está solto.</w:t>
      </w:r>
    </w:p>
    <w:p>
      <w:pPr>
        <w:pStyle w:val="a2"/>
      </w:pPr>
      <w:r>
        <w:rPr>
          <w:b/>
          <w:bCs/>
        </w:rPr>
        <w:t xml:space="preserve">01:56:07 Hugo Luigi</w:t>
      </w:r>
      <w:r>
        <w:br/>
      </w:r>
      <w:r>
        <w:t xml:space="preserve">E essa informação a gente já tem antes, né? Então, assim, é uma informação que o contador precisa muito validar. Cara, o contador tem que estar na reunião para já saber a reunião.</w:t>
      </w:r>
    </w:p>
    <w:p>
      <w:pPr>
        <w:pStyle w:val="a2"/>
      </w:pPr>
      <w:r>
        <w:t xml:space="preserve">**01:56:16 Erick Neves **</w:t>
      </w:r>
      <w:r>
        <w:br/>
      </w:r>
      <w:r>
        <w:t xml:space="preserve">Isso, convocar a reunião certa.</w:t>
      </w:r>
    </w:p>
    <w:p>
      <w:pPr>
        <w:pStyle w:val="a2"/>
      </w:pPr>
      <w:r>
        <w:rPr>
          <w:b/>
          <w:bCs/>
        </w:rPr>
        <w:t xml:space="preserve">01:56:19 Hugo Luigi</w:t>
      </w:r>
      <w:r>
        <w:br/>
      </w:r>
      <w:r>
        <w:t xml:space="preserve">A gente tem essa informação, a gente só precisa utilizar. Então, se ele não precisa do contador, talvez ele nem precise estar na reunião. Então, acho que vai ser difícil não ter uma situação que não precise do contador, mas imagino que sim. Imagino que seja uma coisa bem ridícula. De pontes pagadoras, eu acho que é uma coisa ridícula que não precisa de validação do contador. É, mas... É, pode ter retificação aí, mas... Sabe.</w:t>
      </w:r>
    </w:p>
    <w:p>
      <w:pPr>
        <w:pStyle w:val="a2"/>
      </w:pPr>
      <w:r>
        <w:t xml:space="preserve">**01:56:43 Erick Neves **</w:t>
      </w:r>
      <w:r>
        <w:br/>
      </w:r>
      <w:r>
        <w:t xml:space="preserve">Sei, estou pensando se esse é o melhor formato ou se de repente provocar uma segunda reunião, sub-reunião com o contador de validação depois de apresentar sem o contador.</w:t>
      </w:r>
    </w:p>
    <w:p>
      <w:pPr>
        <w:pStyle w:val="a2"/>
      </w:pPr>
      <w:r>
        <w:rPr>
          <w:b/>
          <w:bCs/>
        </w:rPr>
        <w:t xml:space="preserve">01:56:51 Hugo Luigi</w:t>
      </w:r>
      <w:r>
        <w:br/>
      </w:r>
      <w:r>
        <w:t xml:space="preserve">Ah, porque é na amnésia, né.</w:t>
      </w:r>
    </w:p>
    <w:p>
      <w:pPr>
        <w:pStyle w:val="a2"/>
      </w:pPr>
      <w:r>
        <w:t xml:space="preserve">**01:56:52 Erick Neves **</w:t>
      </w:r>
      <w:r>
        <w:br/>
      </w:r>
      <w:r>
        <w:t xml:space="preserve">Não, não, estou pensando já na apresentação de resultado se nela o contador deve estar.</w:t>
      </w:r>
    </w:p>
    <w:p>
      <w:pPr>
        <w:pStyle w:val="a2"/>
      </w:pPr>
      <w:r>
        <w:rPr>
          <w:b/>
          <w:bCs/>
        </w:rPr>
        <w:t xml:space="preserve">01:56:57 Hugo Luigi</w:t>
      </w:r>
      <w:r>
        <w:br/>
      </w:r>
      <w:r>
        <w:t xml:space="preserve">Ah, tá.</w:t>
      </w:r>
    </w:p>
    <w:p>
      <w:pPr>
        <w:pStyle w:val="a2"/>
      </w:pPr>
      <w:r>
        <w:t xml:space="preserve">**01:56:58 Erick Neves **</w:t>
      </w:r>
      <w:r>
        <w:br/>
      </w:r>
      <w:r>
        <w:t xml:space="preserve">Porque, lembra, ele vai estar lá presencial do lado do cliente, a gente não necessariamente, e ele vai jogar água na nossa champanhe ali mesmo sem nem ter feito o trabalho dele de validar.</w:t>
      </w:r>
    </w:p>
    <w:p>
      <w:pPr>
        <w:pStyle w:val="a2"/>
      </w:pPr>
      <w:r>
        <w:rPr>
          <w:b/>
          <w:bCs/>
        </w:rPr>
        <w:t xml:space="preserve">01:57:11 Hugo Luigi</w:t>
      </w:r>
      <w:r>
        <w:br/>
      </w:r>
      <w:r>
        <w:t xml:space="preserve">Imagina melhor do que mandar ele sentar em cima, porque ele vai fazer isso que nem um pelicano.</w:t>
      </w:r>
    </w:p>
    <w:p>
      <w:pPr>
        <w:pStyle w:val="a2"/>
      </w:pPr>
      <w:r>
        <w:t xml:space="preserve">**01:57:15 Erick Neves **</w:t>
      </w:r>
      <w:r>
        <w:br/>
      </w:r>
      <w:r>
        <w:t xml:space="preserve">Não, eu não estou dizendo que a gente não vai fazer isso. Estou tentando pensar comparativamente em algum outro cenário que seja um cenário melhor. E aí pode ser que eu estou levantando para confrontar com essa. E se a gente tiver primeiro o cliente, blindado de poluição do contador, e aí depois a gente convocar uma reunião com o contador para poder debater com ele, explicar, e aí ele não ter o constrangimento de ir na frente do cliente ser exposto. São duas teses, entendeu.</w:t>
      </w:r>
    </w:p>
    <w:p>
      <w:pPr>
        <w:pStyle w:val="a2"/>
      </w:pPr>
      <w:r>
        <w:rPr>
          <w:b/>
          <w:bCs/>
        </w:rPr>
        <w:t xml:space="preserve">01:57:43 Hugo Luigi</w:t>
      </w:r>
      <w:r>
        <w:br/>
      </w:r>
      <w:r>
        <w:t xml:space="preserve">Entendi. Pode fazer sentido, sim.</w:t>
      </w:r>
    </w:p>
    <w:p>
      <w:pPr>
        <w:pStyle w:val="a2"/>
      </w:pPr>
      <w:r>
        <w:rPr>
          <w:b/>
          <w:bCs/>
        </w:rPr>
        <w:t xml:space="preserve">01:57:49 Rodrigo Sales</w:t>
      </w:r>
      <w:r>
        <w:br/>
      </w:r>
      <w:r>
        <w:t xml:space="preserve">É constrangedor.</w:t>
      </w:r>
    </w:p>
    <w:p>
      <w:pPr>
        <w:pStyle w:val="a2"/>
      </w:pPr>
      <w:r>
        <w:rPr>
          <w:b/>
          <w:bCs/>
        </w:rPr>
        <w:t xml:space="preserve">01:58:21 Rodrigo Sales</w:t>
      </w:r>
      <w:r>
        <w:br/>
      </w:r>
      <w:r>
        <w:t xml:space="preserve">Tem oportunidades em caso de confirmação. E aí, eles confirmarem somente a parte da escrituração. Não sei se faz sentido, não sei se faz segurança.</w:t>
      </w:r>
    </w:p>
    <w:p>
      <w:pPr>
        <w:pStyle w:val="a2"/>
      </w:pPr>
      <w:r>
        <w:t xml:space="preserve">**01:58:31 Erick Neves **</w:t>
      </w:r>
      <w:r>
        <w:br/>
      </w:r>
      <w:r>
        <w:t xml:space="preserve">É, vamos ter que pensar. Mais um bom insight pra gente... Foi mal. Mas um bom insight pra gente compilar aqui na inteligência artificial e ajudar a gente a pensar qual o melhor formato pra gente lidar com isso. Mas já temos assim, todos os cenários eu acho que são melhores do que a gente tá fazendo hoje. Então já estamos ganhando, né? Por termos falado disso. Ah, tem uma coisa que eu tô sentindo.</w:t>
      </w:r>
    </w:p>
    <w:p>
      <w:pPr>
        <w:pStyle w:val="a2"/>
      </w:pPr>
      <w:r>
        <w:rPr>
          <w:b/>
          <w:bCs/>
        </w:rPr>
        <w:t xml:space="preserve">01:59:05 Hugo Luigi</w:t>
      </w:r>
      <w:r>
        <w:br/>
      </w:r>
      <w:r>
        <w:t xml:space="preserve">falta também, Eric. É de, evidências societárias além da coisa dos sócios. Então, por exemplo, a gente sabe que o. cliente sobe, lucro pra pessoa física e não pra pessoa jurídica. Tipo, essa informação eu acho que não tá vindo rápido ou não chegou clientes nessa posição pra que a gente consiga ter mais evidências de que a gente tem coisas pra vender pro cliente, sabe? Além de acordo com os sócios. Não sei se faz sentido, mas senti falta.</w:t>
      </w:r>
    </w:p>
    <w:p>
      <w:pPr>
        <w:pStyle w:val="a2"/>
      </w:pPr>
      <w:r>
        <w:rPr>
          <w:b/>
          <w:bCs/>
        </w:rPr>
        <w:t xml:space="preserve">01:59:35 Hugo Luigi</w:t>
      </w:r>
      <w:r>
        <w:br/>
      </w:r>
      <w:r>
        <w:t xml:space="preserve">disso. De uma coisa mais robusta, societária, de planejamento, assim, patrimônio, alguma coisa do tipo.</w:t>
      </w:r>
    </w:p>
    <w:p>
      <w:pPr>
        <w:pStyle w:val="a2"/>
      </w:pPr>
      <w:r>
        <w:t xml:space="preserve">**01:59:48 Erick Neves **</w:t>
      </w:r>
      <w:r>
        <w:br/>
      </w:r>
      <w:r>
        <w:t xml:space="preserve">É, tem que pensar depois. Aí é intercâmbio técnico, né? Tá ela e Rafa.</w:t>
      </w:r>
    </w:p>
    <w:p>
      <w:pPr>
        <w:pStyle w:val="a2"/>
      </w:pPr>
      <w:r>
        <w:rPr>
          <w:b/>
          <w:bCs/>
        </w:rPr>
        <w:t xml:space="preserve">01:59:58 Hugo Luigi</w:t>
      </w:r>
      <w:r>
        <w:br/>
      </w:r>
      <w:r>
        <w:t xml:space="preserve">É que a gente só pergunta se teve alterações contratuais ali, né? De acordo de societárias. Mas não aprofunda isso. Se é que a gente queira, né.</w:t>
      </w:r>
    </w:p>
    <w:p>
      <w:pPr>
        <w:pStyle w:val="a2"/>
      </w:pPr>
      <w:r>
        <w:t xml:space="preserve">**02:00:17 Erick Neves **</w:t>
      </w:r>
      <w:r>
        <w:br/>
      </w:r>
      <w:r>
        <w:t xml:space="preserve">Bom, pessoal, vamos parar pra almoçar? Head já tá mil aqui. Mas foi bom, né? Quanto manhã foi produtiva.</w:t>
      </w:r>
    </w:p>
    <w:p>
      <w:pPr>
        <w:pStyle w:val="a2"/>
      </w:pPr>
      <w:r>
        <w:rPr>
          <w:b/>
          <w:bCs/>
        </w:rPr>
        <w:t xml:space="preserve">02:00:27 Speaker 5</w:t>
      </w:r>
      <w:r>
        <w:br/>
      </w:r>
      <w:r>
        <w:t xml:space="preserve">Foi bacalhau. Muito bom.</w:t>
      </w:r>
    </w:p>
    <w:p>
      <w:pPr>
        <w:pStyle w:val="a2"/>
      </w:pPr>
      <w:r>
        <w:t xml:space="preserve">**02:00:29 Erick Neves **</w:t>
      </w:r>
      <w:r>
        <w:br/>
      </w:r>
      <w:r>
        <w:t xml:space="preserve">Já mandei material lá pra vocês, tá? Em mais ou menos uma hora eu volto. Tô aqui ouvindo vocês se precisar.</w:t>
      </w:r>
    </w:p>
    <w:p>
      <w:pPr>
        <w:pStyle w:val="a2"/>
      </w:pPr>
      <w:r>
        <w:rPr>
          <w:b/>
          <w:bCs/>
        </w:rPr>
        <w:t xml:space="preserve">02:00:35 Hugo Luigi</w:t>
      </w:r>
      <w:r>
        <w:br/>
      </w:r>
      <w:r>
        <w:t xml:space="preserve">Valeu.</w:t>
      </w:r>
    </w:p>
    <w:sectPr w:rsidR="00275E2C">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2025-10-31T17:57:31Z</dcterms:created>
  <dcterms:modified xsi:type="dcterms:W3CDTF">2025-10-31T17:57:31Z</dcterms:modified>
</cp:coreProperties>
</file>

<file path=docProps/custom.xml><?xml version="1.0" encoding="utf-8"?>
<Properties xmlns="http://schemas.openxmlformats.org/officeDocument/2006/custom-properties" xmlns:vt="http://schemas.openxmlformats.org/officeDocument/2006/docPropsVTypes"/>
</file>